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7075" w:rsidRDefault="003C7075"/>
    <w:p w:rsidR="003C7075" w:rsidRDefault="003C7075"/>
    <w:p w:rsidR="003C7075" w:rsidRDefault="003C7075"/>
    <w:p w:rsidR="003C7075" w:rsidRDefault="003C7075"/>
    <w:p w:rsidR="003C7075" w:rsidRDefault="003C7075"/>
    <w:tbl>
      <w:tblPr>
        <w:tblStyle w:val="TableGrid"/>
        <w:tblW w:w="11160" w:type="dxa"/>
        <w:tblInd w:w="-8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60"/>
      </w:tblGrid>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በአማራጭነት የቀረበ ነገር ግን የሚመከር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ፍጠር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አዲስ ፕሮጀክት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ወኪሎችዎን የሚከታተሉበትና የሚያስተዳድሩበት ዳሽቦርድ</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አልሚው ጠንካራ የሆነ መልካም ስም ያለው መሆኑ የኢንቨስትመንት ስጋትዎን የሚቀንስና የወደፊቱ መኖሪያ ቤትዎ ወይም ፈሰስ ያደረጉት ኢንቨስትመንት በአስተማማኝ እጆች ላይ መሆኑን የሚያረጋግጥልዎ በመሆኑ የአእምሮ ሰላምን ይሰጥዎታል፡፡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ስህተት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አ.ሕ1 ሳይት (ቡልጋሪያ ሜክሲኮ ከአፍሪካ ሕብረት ፊት ለፊት)</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አ.ሕ1 ሳይት - የሽያጭ ብሮሸሮች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ስለእኛ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አይነታቸው የተለያዩ ቤቶችን በመመልከት አሁኑኑ ካሉበት ሆነው  ቤቶችን እንዲያዙልዎት ያስመዝግቡ እንዲሁም ኮሚሽንዎን ይከታተሉ፡፡ እነዚህን ሁሉ ተግባራት በአንድ ደህንነቱ በተጠበቀ ፕላትፎርም ማከናወን ይችላሉ</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ያስመዘገቡትን ንብረት እና ኮሚሽኖችን ለመከታተል እና ለማስተዳደር የወኪል ወደ ዳሽቦርድዎ በመግባት ይጠቀሙ፡፡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አካውንትን ማስቆም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የአካውንት መቼት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የአካውንት መቼቶች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በእንቅስቃሴ ላይ ያሉ ያስመዘገቧቸው ቤቶች (ሪዘርቬሽን)</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በአሁኑ ወቅት ለደንበኞች የተያዙ ቤቶች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የእንቅስቃሴ የጊዜ መግለጫ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የክፍያ መንገድን ጨምር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ወደ ዝርዝሩ አዲስ ንብረት ጨምር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በቤቱ ውስጥ የተካተቱ ይዘቶችን እና መገልገያዎች ጨምር</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በአቅራቢያ የሚገኙ ታወቂ ቦታዎችን (ነገሮችን)፣ ትምህርት ቤቶች፣ ሆስፒታል ወዘተ ጨምር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አዲስ አበባ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አዲስ ላይፍ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አዲስ ላይፍ አርኢ </w:t>
            </w:r>
            <w:bookmarkStart w:id="0" w:name="_GoBack"/>
            <w:bookmarkEnd w:id="0"/>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አዲስ ላይፍ - ዳሽቦርድ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lastRenderedPageBreak/>
              <w:t>አዲስ ላይፍ ሪል ስቴት ዘመናዊ እና አስተማማኝ መኖሪያ ቤቶችን በመላው አዲስ አበባ ያቀርል፡፡ በረዥም አመታት ልምድ እና ጠንካራ በሆነ የኮንስትራክሽን እውቀት መሰረት ላይ የቆምን ሲሆን ዋና ትኩረታችንም በስራችንም በጥራት፣ ግልጽነት እና ንብረትን በወቅቱ በማስረከብ ላይ ነው፡፡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አዲስ ላይፍ ሪል ስቴት በግልጽነት፣ ጥራት ባለው ግንባታ እና በዳበረ ልምድ አማካኝነት ዘመናዊ እና አስተማማኝ መኖሪያ ቤትን በአዲስ አበባ ያቀርባል፡፡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አዲስ ላይፍ ቡድን እና የቤቶች ጠቅለል ያለ መረጃ</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አዲስ ላይፍ | ቤቶችን በመቃኘትና ከወኪሎች ጋር በመገናኘት በአዲስ አበባ ለዘመናዊ አኗኗር የተመቹ ቤቶችን ያግኙ፡፡</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የአድሚን ዳሽቦርድ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አፍሪካ ሕብረት አንድ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አፍሪካ ሕብረት ሳይት - ባለአንድ መኝታ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አፍሪካ ሕብረት ሁለት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አፍሪካ ሕብረት</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የወኪል ዳሽቦርድ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የወኪል መለያ ቁጥር (የሚነበብ ብቻ)</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የወኪል መግቢያ</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አህመድ ኤልያስ አሊ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ቀደም ሲል ተይዟል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ቀደሞውንም የወኪል አካውንት አልዎት?</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በዚህ ኤሜይል ቀደም ሲል ሌላ አካውንት ተመዝግቧል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ማመልከቻው ተልኳል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ማመልከቻው ተልኳል!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በወኪልነት ያመልከቱ</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ለመግባት እና ለመጠቀም ያመልክቱ</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የተፈቀደለት ወኪል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የቦታ ስፋት (ካሬ ሜትር)</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የቦታ ስፋት</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ስለዚህ መኖሪያ ቤት ጥያቄ ይጠይቁ</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የንብረት ይዘት ዝርዝር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የንብረት መረጃ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የንብረቱ አንዳንድ ይዘቶች መግለጫ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ያልተያዙ ወለሎች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ያልተያዙ ቤቶች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መሰረታዊ መረጃ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ከሁሉ አስቀድሞ ዛሬ ላይ እንዴት እየኖሩ እንደሆነና ወደ ፊት የሚጠብቁትን አኗኗር በተመለከተ በጥሞና ያስቡ፡፡ ምርጫዎ </w:t>
            </w:r>
            <w:r w:rsidRPr="00B84DD3">
              <w:rPr>
                <w:rFonts w:ascii="Power Geez Unicode1" w:hAnsi="Power Geez Unicode1"/>
              </w:rPr>
              <w:lastRenderedPageBreak/>
              <w:t xml:space="preserve">መዝናኛዎች አካባቢ መኖር ነው ወይስ ግርግር ከበዛበት ከተማ ራቅ ባለና ጸጥታ በሰፈነበት የመኖሪያ መንደር መኖር? የእርስዎ ምርጫ ለቤተሰብ የሚመች የመኖሪያ አካባቢን ወይስ የንግድ ማዕከላት አካካቢ የሚገኝ ዘመናዊ አፓርትመንት ነው?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ቃል ከመግባት አልፈን በቃላችን መሰረት እንጽማለን፡፡</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ብሎግ አልተገኘም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ብሮሸር ፋይል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ሁሉንም ንብረቶች ይመልከቱ ወይም ከላይ በሰፈሩት ማጣሪያ መስፈርቶች አማካኝነት የሚፈልጉትን ንብረት ይመልከቱ፡፡</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የንብረት ዝርዝርን ቀልጣፋ በሆነ መልኩ ይዳስሱ፡፡</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ከፍተኛ ዋጋ ያላቸውን ንብረቶችን በፈለጉት ቦታ፣ አይነት፣ ሁኔታ እና የመኝታ ክፍል ብዛት ለይተው ይመልከቱ፡፡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በመላው ኢትዮጵያ ግንባር ቀደም መሪ የሆኑ የሪል ስቱት አማራጮችን ይመልከቱ፡፡ ከዘመናዊ አፓርትመንቶች እስከ ቅንጡ ቪላዎች፡፡</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የበጀት እቅድ ዝግጅት ካልተፈለጉ አሉታዊ ክስተቶች ይጠበቅዎታል፡፡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የህንጻ ውጪያዊ ክፍል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የህንጻ መጠን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የህንጻ ምስል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በኢትዮጵያ ለሚገኙ ፕሮፌሽናል ሪል ስቴት ወኪሎች የተዘጋጀ</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የተሰራበት ግብዓት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የቡልጋሪያ ሳይት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የማስታወቂያ በበራሪ ወረቀቶች እና ባነሮች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ልጆች ያሏቸው ገዢዎች ቤት ሲገዙ ለደህንነት ሁኔታ፣ አትክልት ስፍራ እና ትምህርት ቤቶች ቅድሚያ የሚሰጡ ሲሆን ወጣት ባለሙያዎች ደግሞ ምቾትንና ተደራሽነትን ያስቀድማሉ፡፡ የአኗኗር ዘይቤዎን መረዳት የሚመርጡት ቤት በኋላ ላይ ፍላጎትዎን የማያሟላ ወይም ትክክለኛ ቦታ ላይ ያለመሆን ስጋትን ይቀርፋል፡፡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በቀጥታ ይደውሉልን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የካናዳ ኤምባሲ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ምዝገባውን (ሪዘርቬሽን) ሰርዝ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ማለፊያ ቃል ለውጥ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ለውጥ!</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በመለወጥ ሂደት ላይ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ብራውዘሩ ይህን ተግባር የሚደግፍ ስለመሆኑ እየተጣራ ነው……..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ቤተክርስቲያን እና መስኪድ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የከተማ ስካይ ላይን የጀርባ ምስል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የከተማ ስካይላይን የፊት ለፊት ምስል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ዝርዝሩን አጥፋ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ለመጫን ክሊክ ያድርጉ</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lastRenderedPageBreak/>
              <w:t xml:space="preserve">የደንበኛ መረጃ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የደንበኛ ስም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መዘርዝሩን (ሜኑ) ዝጋ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መቼትን ዝጋ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በኮማ የተለዩ ዩአርኤሎች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በኮማ የተለዩ ተጨማሪ አገልግሎቶች(መገልገያዎች)</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በኮማ የተለዩ ወለሎች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የኮሚሽን መጠን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የጸደቀ ኮሚሽን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የኮሚሽን ዝርዝር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የተከፈለ ኮሚሽን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በመጣራት ላይ ያለ ኮሚሽን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የኮሚሽን ተመን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የኮሚሽን ጠቅለል ያለ መረጃ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የኮሚሽን ወቅታዊ መረጃዎች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የሽያጭ ማረጋገጫን በመጠባበቅ ላይ ያለ ኮሚሽን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ለዚህ ቤት የኮሚሽን ክፍያ ተፈቅዷል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ለዚህ ቤት የኮሚሽን ክፍያ ተከፍሏል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ኮሚሽኖች - አዲስ ላይ ሪል ስቴት አድሚን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የትርፍ ሰዓት ኮሚሽኖች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አዲሱን ማለፊያ ቃል ያረጋግጡ</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ማለፊያ ቃል ያረጋግጡ</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የቦታ መዝግባውን (ሪዘርቬሽን) ያረጋግጡ</w:t>
            </w:r>
          </w:p>
        </w:tc>
      </w:tr>
      <w:tr w:rsidR="003C7075" w:rsidRPr="00B84DD3" w:rsidTr="003C7075">
        <w:tc>
          <w:tcPr>
            <w:tcW w:w="11160" w:type="dxa"/>
          </w:tcPr>
          <w:p w:rsidR="003C7075" w:rsidRPr="00B84DD3" w:rsidRDefault="003C7075" w:rsidP="003C7075">
            <w:pPr>
              <w:spacing w:line="360" w:lineRule="auto"/>
              <w:rPr>
                <w:rFonts w:ascii="Nyala" w:eastAsia="MingLiU" w:hAnsi="Nyala" w:cs="MingLiU"/>
              </w:rPr>
            </w:pPr>
            <w:r w:rsidRPr="00B84DD3">
              <w:rPr>
                <w:rFonts w:ascii="Power Geez Unicode1" w:hAnsi="Power Geez Unicode1"/>
              </w:rPr>
              <w:t xml:space="preserve">ለአኗኗር ዘይቤ የተዘጋጁ ልዩ መገልገያዎችን ይመልከቱ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የግንባታ ቀን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የግንኙነት አድራሻ ዝርዝረ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ያነጋግሩን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ሊንኪ ቅደዳ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ኢሜይሉን ቅዳ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ስልክ ቁጥር ቅዳ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ዝርዝር እየተዘጋጀ ነው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አዲስ ቤት (ንብረት) አዘጋጅ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ፕሮጀክት አዘጋጅ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ንብረት (ቤት) አዘጋጅ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lastRenderedPageBreak/>
              <w:t>አካውንት እየተዘጋጀ ነው…..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አዲስ ማለፊያ ቃል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የወቅቱ ማለፊያ ቃል የተሳሳተ ነው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የደንበኛ አመኔታ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ዳታ ቤዝ ለመጠቀም የጀመረው ሂደት አልተሳካም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በተሳካ ሁኔታ እንዲጠፋ ተደርጓል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ጠንካራ፣ ደህንነታቸው የተጠቀበ ህንጻዎችን ጥብቅ የሆኑ የጥራት ደረጃዎችን በመጠበቅ እናቀርባለን</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ርክክብ የተደረባቸው ፕሮጀክቶች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የርክክብ ጊዜ</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መግለጫ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የዲዛይን ስርዓት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ንብረት የሚያርፍበት ቦታን አላማ ባደረገ መልኩ ዲዛይን ማድረግ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ዝርዝር የወለል ሌይአውት እና የቤቶች አወቃቀር (አሰራር)</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የተመረጠው ንብረት (ቤት) ምስሎች፣ ጠቅለል ያለ እይታ እና መገልገያዎች ዝርዝር ይዘት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አልሚ ቡድን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ኦቲ አልደረስዎትም?</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የቤት ንብረት ኢንቨስትመንቶችን በአስተዋይነት ለመወሰን እና ገቢን ለማሳደግ የሚያስችሉ ስልቶችን ይወቁ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የወኪል አካውንት የለውትም?</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ተጠናቋል!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ፋይል አውርድ</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ደረሰኝ አውርድ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ንብረት አውርድ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ደረሰኝ አውርድ፡ ለ</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የንብረት መረጃን አስተካክል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የንብረት መረጃን አስተካክል - አዲስ ላይፍ ወኪል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ፎቶ አስተካክል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በንብረት ዝርዝርዎ ውስጥ ያለ ንብረትን መረጃ ማስተካከል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ኢሜይል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የአሜይል አድራሻ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በኢሜይል  አማካኝነት የሚሰጥ ድጋፍ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ኢሜይል እና ኦቲፒ ያስፈልጋል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ኢሜይል እና ማለፊያ ቃል ያስፈልጋል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ኢሜይል ያስፈልጋል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የኢሜይል ትክክለኛነት ተረጋግጧል! አሁን መግባት ይችላሉ</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lastRenderedPageBreak/>
              <w:t xml:space="preserve">የንብረት ባለቤት በማድረግ ማብቃት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የአዳዲስ መረጃ ማስታወቂያዎች እንዲታዩ አድርግ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የፑሽ ማስታወቂያዎች እንዲታዩ አድርግ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እያንዳንዱ ደንበኛ ደህንነት እንዲሰማው፣ ተገቢው መረጃ እንዲኖረው እና በአፈሰሱት ኢንቨስተመንት ኩራት እንዲሰማቸው ማድረግ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ኦቲፒ አስገባ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ኢሜይልዎን ያስገቡ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ከገጽታ ባለፈ ጥራትን ይመርመሩ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ከፍተኛ የግንባታ እና የአገልግሎት ጥራት ደረጃዎችን ከመጠበቅ ጎን ለጎን ኃላፊነት በሞላው መልኩ ማስፋት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የሚጠበቁ ኮሚሽኖች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የልምድ ቀናት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በእምነት ላይ ተመሰርቶና በላቀ ጥራት ታንጾ የሚቀርብ ቤት ምን ማለት እንደሆነ ያጣጥሙ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ያጠናቀቅናቸውን ፕሮጀክቶች፣ በሂደት ላይ ያሉ ልማቶችን፣ እና እጅግ ሁነኛ የሆኑ ሳይቶችን በመጎብኘት ስራችንን በአካል እንዲመለከቱ፣ የኢንቨስትመንት መልካም አጋጣሚዎችን እንዲለዩ እና የወደፊት መኖሪያ ቤትዎን ምን እንደሚመስል ፍንጭ እንዲያገኙ ተጋብዘዋል፡፡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የቤት አማራጮችን ይዳስሱ፣ ከወኪሎች ጋር ይገናኙ እንዲሁም የአዲስ አበባን ዘመናዊ አኗኗር ይመልከቱ፡፡</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ለመኖር፣ ኢንቨስት ለማድረግ እና ወደፊት ለማደግ የሚያስችልዎትን በከተማው የሚገኙ ቁልፍ ተፈላጊ ቦታዎችን ይመለከቱ፡፡</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ማስታወቂያውን የማስተላለፍ ሂደት አልተሳካም፡፡</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የማለፊያ የመለወጥ ሂደት አልተሳካም፡፡</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ፕሮጀክት የማዘጋጀት ሂደት አልተሳካም፡፡</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የማስታወቂያዎ መልዕክቶችን መቀበያን የማስጀመር ሂደት አልተሳካም፡፡</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ማስታወቂያ ለመቀበል የሚያስፈልገውን ፈቃድ የማግኘት ሂደት አልተሳካም፡፡</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የፋይርቤዝ መልዕክት አገልግሎቶን የማስጀመር ሂደት አልተሳካም፡፡</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እንቅስቃሴዎችን የመዘርዘር ሂደት አልተሳካም፡፡</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ፕሮጀክቶችን የመዘርዘር ሂደት አልተሳካም፡፡</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የቁጥር መረጃዎችን የማቅረብ ሂደት አልተሳካም፡፡</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ማለፊያ ቃልን ወደ ቀድሞ የመመለስ ሂደት አልተሳካም፡፡</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ኦቲፒን የመላክ ሂደት አልተሳካም፡፡</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ማስታወቂያን የመላክ ሂደት አልተሳካም፡፡</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ወደ መጀመሪያ መመለሻ ኮድን የመላክ ሂደት አልተሳካም፡፡</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የሙከራ ማስታወቂያ የመለካ ሂደት አልተሳካም፡፡</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በፕሮፋይል ወቅታዊ መረጃ የማስገባት ሂደት አልተሳካም፡፡</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የተጠቃሚ ወቅታዊ ሁኔታን የማስተካከል ሂደት አልተሳካም፡፡</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ኦቲፒን የማረጋገጥ ሂደት አልተሳካም፡፡</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የቀረበ ሀተታ ጽሑፍ ምስል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lastRenderedPageBreak/>
              <w:t xml:space="preserve">የፋይም መጠን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የፋይል አይነት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ይህን ቤት በቤት ዝርዝሩ ውስጥ ለማካተት ሁሉንም አስፈላጊ መረጃዎች ይሙሉ፡፡</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የመጨረሻ ሀሳብ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ለእርሱ ሁነኛ ተመራጭ የሆነውን ቤት ያግኙ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ትክክለኛውን ንብረት ማግኘት ጥንቃቄ የተሞላበት እቅድ እና ከውጫዊ ገጽታ ባለፈ የመመልከት ፈቃደኝነትን ይጠይቃል። እንደ አካባቢ፣ የአኗኗር ዘይቤ ተኳኋኝነት፣ የገንቢው ተአማኒነት፣ የበጀት እቅድ እና የወደፊት እምቅ አቅም ያሉ በእርግጥ አስፈላጊ የሆኑ ጉዳዮችን ሲረዱ፣ ቤት ከመምረጥ ባለፈ ትልቅ ውሳኔ እየወሰኑ ነው። ለወደፊት ህይወትዎ አስተማማኝ መሰረት ይጥላሉ፣ ለዕለት ተዕለት ኑሮዎ ምቹ አካባቢን ይመርጣሉ፣ እና ኢንቨስትመንትዎ በዋጋ ማደጉን እንዲቀጥል ያረጋግጣሉ።</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መጠሪያ ስም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መጠሪያ ስም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የወለል ቁጥር</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የወለል ፕላን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የወለል ፕላኖች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ይከተሉን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በአስቸኳይ መልስ ለሚፈልጉባቸው ጥያቄዎች እና እገዛ በማናቸውም ሰዓት ለድጋፍ ቡድናችን ኢሜይል ማድረግ ይችላሉ</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ማለፊያ ቃሉን ረስቼዋለሁ</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ማለፊያ ቃልዎን ረስተዋል?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በተደጋጋሚ የሚጠየቁ ጥያቄዎች</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ከመጀመሪያው የግንባታ ጉብኝት እስከ ቤት ርክክብ ድረስ የአዲስ ላይፍ ቡድን እጅግ ትኩረት የሚሰጥ፣ ታማኝና ቀጠሮ አክባሪ ነበር፡፡ መኖሪያ ቤቴን ለመግዛት ነገሮችን እጅግ አቅለውልኛል፡፡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ሙሉ አድራሻ</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ሙሉ ስም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የቆሻሻ ማስወገጃ ትቦ (ጋርቤጅ ሹት)</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የቆሻሻ ማስወገጃ ትቦ (ጋርቤጅ ሹት)</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አጠቃለይ ገጽታ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እገዛ ያግኙ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ለእርስዎ እጅግ በሚመችዎ መንገድ ያነጋግሩን፡፡</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በአካል ማብራሪያን እና ምክር እንዲሁም ለሽያጭ የቀረቡ ቤቶችን በተመለከተ ተጨማሪ መረጃን ያግኙ፡፡</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አዲስ ለሽያጭ ስለተያዙ ቤቶች (ሪዘርቬሽን)፣ ኮሚሽን እና ወቅታዊ መረጃዎች ማስታወቂያዎችን ያግኙ፡፡</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ለሽያጭ ቤት ሲያዝ (ሲመዘገብ)፣ ሽያጩ ሲረጋገጥ ወይም የምዝገባው ጊዜ ሲያበቃ ይህን የተመለከ ማስታወቂያን ያግኙ፡፡</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የኮሚሽኖች ክፍያዎች ስለመፈቃደቸው ወይም ስለመከፈላቸው ማስታወቂያ ያግኙ፡፡</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ይጀምሩ</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ወደ ዋናው መነሻ ገጽ ተመለስ</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lastRenderedPageBreak/>
              <w:t xml:space="preserve">ወደ ዋናው መነሻ ገጽ ሂድ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ወደ ቀጣይ ገጽ ሂድ</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ወደ ቀድሞው ገጽ ሂድ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የመንግስትመ/ቤት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አረንጓዴ ክልል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አረንጓዴ ክልል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ከእርስዎ መንገድ ገለል ያሉ መከለያዎች</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እያንዳንዱን ፕሮጀክት በዓላማ በመምራት፣ ህይወትን የሚያበለጽጉ፣ ዘላቂ እሴት የሚያስገኝ እና የሪል እስቴትን የወደፊት ዕጣ ፈንታ የሚቀርጹ ልዩ ስፍራዎችን ለመፍጠር አልመናል።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ሃና ተስፋየየ</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ደስተኛ ደንበኛ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በትግበራ ላይ ስላለ ፕሮጀክት ወቅታዊ መረጃ እንዴት ማግኘት እችላለሁ?</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ቤት እንዴት መግዛት እችላለሁ?</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ለግልጽነታቸው እና ለወጥ የሐሳብ ልውውጥ አቀራረባቸው አድናቆት አለኝ። እያንዳንዱ ደረጃ በግልጽ ተብራርቷል፣ እና የአገልግሎታቸው ጥራት አጠቃላይ ሂደቱን ምቹ እና አዳጋች እንዳይሆን አድርጎታል።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አይሲኤስ ኢንተርናሽናል ትምህርት ቤት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አይኦኤስ ኢንተርናሽናል ትምህርት ቤት</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ኢንቨስት የማድረግ ሀሳብ ካለዎት፣ አሁን ካለው ገጽታ ይልቅ ለወደፊት እምቅ አቅም ላይ ትኩረት ማድረግ ከፍተኛ ትርፍ እና ትርጉም ያለው የፋይናንስ እድገት ሊያስገኝ ይችላል።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የምስል ዩአርኤል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የግንባታ ዘርፍ በፍጥነት እያደገ ባለባቸው ገበያዎች ውስጥ፣ የታመነ አልሚ መምረጥ አስፈላጊ ይሆናል። አስተማማኝ አልሚ ጥራት ያለው ግንባታ ማቅረብ ብቻ ሳይሆን የህግ መስፈርቶችን ይከተላል፣ ግልጽ የሆኑ ሰነዶችን ያቀርባል እንዲሁም ኃላፊነት የተሞላበት የፕሮጀክት አመራርን ይከተላል።</w:t>
            </w:r>
          </w:p>
          <w:p w:rsidR="003C7075" w:rsidRPr="00B84DD3" w:rsidRDefault="003C7075" w:rsidP="003C7075">
            <w:pPr>
              <w:spacing w:line="360" w:lineRule="auto"/>
              <w:rPr>
                <w:rFonts w:ascii="Power Geez Unicode1" w:hAnsi="Power Geez Unicode1"/>
              </w:rPr>
            </w:pP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ትክክለኛ ያልሆነ ኢሜይል ወይም ማለፊያ ቃል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የተሳሳተ ስም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የማይሰራ ወይም ቀነ ገደብ ያለፈበት ኦቲፒ</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ትክክለኛ ያልሆነ ጥያቄ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ትክክለኛ ያልሆነ ሁኔታ (ስታተስ)</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የቤት ዝርዝር - አዲስ ላይፍ ሪል ስቴት አድሚን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የቤት ዝርዝር ማኔጅመንት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የፍሪላንስ ወኪል የግንኙነበት መረባችንን ይቀላቀሉ</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በድረ ገጹ ላይ እንድቆይ አድርግ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ቂርቆስ ከአፍሪካ ሕብረት ፊት ለፊት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lastRenderedPageBreak/>
              <w:t xml:space="preserve">ቂርቆስ ከአፍሪካ ሕብረት ፊት ለፊት፣ አአ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ያለፈው ወር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ያለፈው ስም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ለመጨረሻ ጊዜ ወቅታዊ የተደረገው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ሊን ባንድሎች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ተጨማሪ መረጃን ያግኙ</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በሚገኝበት ቦታ፣ በጀት እና በአኗኗር ዘይቤ ፍላጎት ላይ በማተኮር ሁነኛ መኖሪያቤትን እንዴት መምረጥ እንደሚችሉ ግንዛቤ ይጨብጡ፡፡</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በሚገኝበት ቦታ፣ በጀት እና በአኗኗር ዘይቤ ፍላጎት ላይ በማተኮር ሁነኛ መኖሪያቤትን እንዴት መምረጥ እንደሚችሉ ግንዛቤ ይጨብጡ፡፡</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የተገደበ የግዢ እድል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የንብረት ዝርዝር አይነት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አሁን ከሰጧቸው መስፈርቶች ጋር የሚመሳሰሉ ንብረት ዝርዝሮች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ሳሎን ቤት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ካርታ እየተጫነ ነው……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ማስታወቂያዎች እየተጫኑ ነው…..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በመጫን ላይ…….</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ከሱፐርማርኬቶች፣ አውራ ጎዳናዎች፣ ትምህርት ቤቶች እና ክሊኒኮች ጥቂት ደቂቃዎችን ብቻ የሚርቀው ይህ ንብረት፣ ለኑሮ ምቹነትን እና ተደራሽነትን ያረጋግጣል። የመኖሪያ ዋጋው እየጨመረ የመጣ በማደግ ላይ ያለ አካባቢ።</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ከሱፐርማርኬቶች፣ አውራ ጎዳናዎች፣ ትምህርት ቤቶች እና ክሊኒኮች ጥቂት ደቂቃዎችን ብቻ የሚርቀው ይህ ንብረት፣ ለኑሮ ምቹነትን እና ተደራሽነትን ያረጋግጣል። የመኖሪያ ዋጋው እየጨመረ የመጣ በማደግ ላይ ያለ አካባቢ።</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የቦታ አድራሻ እና ካርታ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የቦታ አድራሻ እና በዙሪያ ያሉ አካባቢዎች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ቦታ የንብረትን የረዥም ጊዜ ዋጋ ይወስናል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የቦታው መገኛ ካርታ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ግባ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ውጣ</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በመግባት ላይ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በአዲስ አበባ ቅንጡ መኖሪያ (ፔንትሀውስ)</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ዋና ገጽታ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ግልጽ የሆነ ግንኙነት ማድረግዎን፣ ትክክለኛ ዋጋ መስጠትዎን እንዲሁም  የሚገቡት ቃል  ተግባራዊ መሆን የሚችል መሆኑን ያረጋግጡ፡፡</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ሁሉንም ቤቶች እና ዩኒቶች ይከታተሉ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በአንድ ቦታ ላይ የሉ ሁሉንም የተያዙ ቤቶችን ይከታተሉ እንዲሁም ይመልከቱ</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lastRenderedPageBreak/>
              <w:t>ቀልጣፋ በሆነ መልኩ የማርኬቲንግ ግብዓቶችን ይከታተሉ እንዲሁም ይመልከቱ</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ወኪሎችን እና አድሚኖችን ጨምሮ ሁሉንም የአዲስ ላይፍ የወኪል ፕላትፎርም ተጠቃሚዎችን ይከታተሉ፡፡ የተጠቃሚ ዝርዝር መረጃዎችን፣ የፈቃድ ጥያቄ ወቅታዊ ደረጃ ይመልከቱ እንዲሁም አጠቃቀምን ይቆጣጠሩ፡፡</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ለአካውንትዎ የተቀመጡ ቀዳሚ ምርጫዎችን እና የደህንነት መቼቶችን ይከታተሉ (ያስተዳድሩ)</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የማስታወቂያ መቼትዎን እና ቀዳሚ ምርጫዎትን ይከታተሉ (ያስተዳድሩ)</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ምርጫዎ የሆኑ የክፍያ መንገዶችን እና የፋይናንስ መረጃን ይከታተሉ (ያስተዳድሩ)</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ሁሉንም እንደተነበቡ አድርገህ ምልክት አድርግ፡፡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የማርኬቲንግ ግብዓቶች  - አዲስ ላይፍ ሪል ስቴት አድሚን</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የማርኬቲንግ ግብዓቶች ክምችት ዝርዝር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ማቴሪያሎች እና የማጠናቀቂያ ስራ ዝርዝር ቀጽ</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ያልተሞሉ ባዶ ቦታዎች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ያልተሞላ የቤት መለያ ቁጥር</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ዘመናዊ አኗኗር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ዘመናዊ ኪችን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ዘመናዊ አኗኗር ቤት ከመያዝ ያለፈ ትርጉም አለው። ገዢዎች እንደ ደህንነት፣ የመዝናኛ ተቋማት፣ የማህበረሰብ ፓርኮች እና የተደራጁ የአስተዳደር አገልግሎቶች ያሉ የአኗኗር ዘይቤ ጥቅሞችን የሚያቀርቡ ንብረቶችን ከጊዜ ወደ ጊዜ እየፈለጉ ነው። እነዚህ ባህሪያት የዕለት ተዕለት ኑሮን ያሻሽላሉ፣ የቤተሰብ ፍላጎቶችን ይደግፋሉ፣ እና በተለይም በከተማ አካባቢዎች የረጅም ጊዜ ዋጋን ከፍ ያደርጋሉ።</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በአዲስ አበባ ያሉ ዘመናዊ ቤቶች ፕላትፎርም</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ተጨማሪ ገጾች</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የቪዲዮውን ድምጽ አጥፋ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ስም መግባት አለበት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አቅራቢያ የሚገኙ ቦታዎች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የኔትወርክ ምላሽ ጥሩ አልነበረም</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አዲስ ማስታወቂያ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አዲስ ማለፊያ ቃል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አዲስ የቤት ግዢ ምዝገባ (ሪዘርቬሽን)</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አዲስ የቤት ግዢ ምዝገባ (ሪዘርቬሽን) ተዘጋጅቷል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አዲስ ጅምር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አዲሶቹ ማለፊያ ቃላት ተመሳሳይ አይደሉም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ቀጣይ ምስል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ቀጣይ ምስክርነት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ቀጣይ ጄኤስ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በዚያ ኢሜይል የተመዘገበ አካውንት አልተገኘም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lastRenderedPageBreak/>
              <w:t xml:space="preserve">ምንም አይነት መረጃ አልተገኘም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እስካሁን የተላከ ማስታወቂያ የለም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እስካሁን ድረስ የክፍያ መንገድ አልተጨመረም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ምንም አይነት ቤቶች (ንብረቶች) አልተገኙም፡፡ የፍለጋ መስፈርትዎን ለማስተካከል ይሞክሩ፡፡</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ተጠቃሚዎች አልተገኙም፡፡</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የለም</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አልተረጋገጠም</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አልተገኘም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የማስታወቂያዎች አይነት ምርጫዎች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የማስታወቂያ መቀበያ ፈቃድ ተከልክሏል፡፡ በብራውዘርዎ መቼት ላይ ያለውን የማስታወቂያ መፍቀጃን ያብሩ፡፡</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የማስታወቂያ ማሳያ ፈቃድ አልተሰጠም፡፡</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የማስታወቂያዎች አይነት ምርጫዎች</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ማስታወቂያዎች ተቀምጠዋል (ፑሽ አልተላከም)</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ማስታወቂያው በተሳካ ሁኔታ ተልኳል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የማስታወቂያ ማሳያ በተሳካ መልኩ እንዲነቃ ተደርጓል! አሁን የፑሽ ማስታወቂያዎች ይደርስዎታል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የቁጥር መረጃ እና ስኬቶች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ኦቲፒ ተልኳል!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ኦቲፒ ተረጋግጧል! እባክዎ አዲሱን ማለፊያ ቃልዎን ያስገቡ፡፡</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ለኤጀንት ግብይት አገልግሎት እንዲውል የተፈቀደ ይፋዊ የሽያጭ ብሮሹር። ይህንን ቁሳቁስ ለተፈቀደ የንብረት ማስተዋወቂያ ብቻ ይጠቀሙ። ያለፈቃድ አይቀይሩ ወይም በድጋሚ አያሰራጩ።</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ለኤጀንት ግብይት አገልግሎት እንዲውል የተፈቀደ ይፋዊ የሽያጭ ብሮሹር። ይህንን ቁሳቁስ ለተፈቀደ የንብረት ማስተዋወቂያ ብቻ ይጠቀሙ። ያለፈቃድ አይቀይሩ ወይም በድጋሚ አያሰራጩ።</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ለወኪል የማርኬቲንግ ስራ የሚውል ይፋዊ የሽያጭ ብሮሸር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የቤት ግዢ ምዝገባ (ሪዘርቬሽን) ማዘጋጀት የሚችሉት ወኪሎች ብቻ ናቸው፡፡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የቤት ግዢ ምዝገባ (ሪዘርቬሽን) ማዘጋጀት የሚችሉት የተፈቀደላቸው ወኪሎች ብቻ ናቸው፡፡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ቤት ክፍት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መዘርዝር (ሜኑ) ክፈት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ፕሮፋይል ክፈት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ሌሎች የቅርብ ጊዜ ጽሑፎች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ሌሎች የቅርብ ጊዜ ብሎጎች</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ሌሎች የቅርብ ጊዜ ለሽያጭ የቀረቡ ቤቶች ዝርዝር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የእኛ ዋና ዋና እሴቶች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የቅርብ ጊዜ የዘገባ ጽሑፎቻችን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የቅርብ ጊዜ እይታዎቻችን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lastRenderedPageBreak/>
              <w:t xml:space="preserve">ተልዕኮአችን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የፕሮጀክት ዝርዝራችን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ራዕያችን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ፕሮጀክቶቻችን መክሲኮ፣ ቫቲካን ኤምባሲ፣ ሲኤምሲ እና ሌሎች በማደግ ላይ ያሉ ሰፈሮችን ጨምሮ በአዲስ አበባ ዋና ዋና ቦታዎች ላይ ስልታዊ በሆነ መልኩ ይገኛሉ። እጅግ በጣም ጥሩ ትስስር፣ መገልገያዎችን እና የእድገት እምቅ አቅም ያላቸውን ቦታዎች በጥንቃቄ እንመርጣለን።</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ገጹ አልተገኘም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የመኪና ማቆሚያ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የማለፊያ ቃል መመለሻ ጥያቄ</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የማለፊያ ቃል ማዘመኛ</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ማለፊያ ቃሉ በተሳካ ሁኔታ ተቀይሯል!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ማለፊያ ቃሉን ወደበፊቱ የመመለስ ሂደት ተሳክቷል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ማለፊያ ቃሉን ወደበፊቱ የመመለስ ሂደት ተሳክቷል! አሁን መግባት ይችላሉ፡፡</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ማለፊያ ቃሎቹ ተመሳሳይ አይደሉም</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ቪዮውን ለአፍታ አቁም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ክፍያ እና ፋይናንስ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የክፍያ መንገዶች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የክፍያ ወቅታዊ ሁኔታ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የክፍያ እቅዶች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ፈቃድ እየተጠበቀ ነው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ስልክ ቁጥር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የፕላትፎርም ማዘመኛዎች፣ የጥገና ማስታወቂያዎች እና አስፈላጊ የጥንቃቄ መልእክቶች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ቪደዮውን አጫውት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አባክዎ ሁሉንም ባዶ ቦታዎች ይሙሉ</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የማስታወቂዎች መቀበያን ለማንቃት አባክዎ በመጀመሪያ በተጠቃሚ መለያዎ ይግቡ</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ከመግባትዎ በፊት እባክዎ ኢሜይልዎን ያረጋግጡ</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የቀድሞው ምስል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የቀድሞው ምስክርነት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ባህላችንን የሚቀርጹ መርሆዎች ውሳኔዎቻችንን ይመራሉ፣ እንዴት አብረን እንደምንሰራ ተጽዕኖ ያሳድራሉ፣ እና ለደንበኞቻችን የምንሰጠውን አገልግሎት እና ድጋፍ ይወስናሉ።</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የግላዊነት ፖሊሲ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ለሽያጭ የቀረቡ ቤቶች የፕሮፌሽናል ጥራት ደረጃቸውን የጠበቁ ፎቶግራፎች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የፕሮፋይል መዘርዝር (ሜኑ)</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ፕሮፋይል በተሳካ መልኩ ወቅታዊ እንዲሆን ተደርጓል፡፡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lastRenderedPageBreak/>
              <w:t xml:space="preserve">የፕሮጀክት ብሮሸር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የፕሮጀክት ስም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በአዲስ አበባ ለሽያጭ የቀረቡ መኖሪያ ቤቶች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በአዲስ አበባ የሚገኙ መኖሪያ ቤቶች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ጥሩ የአካባቢ ጥቅሞች ያሏቸው መኖሪያ ቤቶች ፍላጎት ማደግ የሚቀጥል በመሆኑ መኖሪያ ቤቱን ለራስዎ መኖሪያ ወይም ለማከራየት ለረዥም ጊዜ አስተማማኝ ሁኔታ ይኖርዎታል፡፡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የመኖሪያ ቤቶች አዲስ ላይፍ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የመኖሪያ ቤት መረጃ ዝርዝር ዝግጅት ተሳክቷል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የመኖሪያ ቤት ዝርዝር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የመኖሪያ ቤት ዝርዝር - አዲስ ሪል ስቴት አድሚን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የመኖሪያ ቤት ምስሎች</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ለሽያጭ የቀረበ የመኖሪያ ቤት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የመኖሪያ ቤቱ የሚገኝበት ቦታ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የመኖሪያ ቤት ባለቤትነት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የመኖሪያ ቤት አይነት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የመኖሪያ ቤቱ መረጃ በተሳካ መልኩ ወቅታዊ እንዲሆን ተደርጓል፡፡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የመኖሪያ ቤት ማሳያ ቪዲዮ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የመኖሪያ ቤቱ ለግዢ ተመዝግቧል ወይም ምዝገባው እየተከናወነ ነው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መኖሪያ ቤት አልተገኘም</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የመኖሪያ ቤት አይነት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የመኖሪያ ቤት (ንብረት) ዋጋ ከአካባቢው ጋር በእጅጉ የተቆራኘ ነው። በማደግ ላይ ባሉ ከተሞች ውስጥ፣ የተወሰኑ ወረዳዎች በመሠረተ ልማት፣ በደህንነት ወይም ለንግድ ማዕከላት ባላቸው ቅርበት ምክንያት በበለጠ ፍጥነት ይለወጣሉ። እነዚህ አካባቢዎች በጊዜ ሂደት የተሻለ የዋጋ አድናቆት የማግኘት ዝንባሌ አላቸው፣ ይህም ለኢንቨስትመንት ወይም ለወደፊት መልሶ ሽያጭ ተመራጭ ያደርጋቸዋል።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የፑሽ ማስታወቂያዎች ማሳያ እንዲነቃ ተደርጓል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የጥራት ልህቀት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የሚነበቡ ቅድመ ሁኔታዎች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ሪል ስቴት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የሪል ስቴት ሙያዊ አስተያየቶች እና የገበያ ምክሮች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የሪል ስቴት ክትትል (አስተዳደር) ዳሽቦርድ</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የቅርብ ጊዜ እንቅስቃሴ</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የቅርብ ጊዜ የቤት ግዢ ምዝገባዎች (ሪዘርቬሽን)</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የቅርብ ጊዜ እንቅስቃሴ</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በወደ ቢሮ አካባቢ እንዲሆን አድርግ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lastRenderedPageBreak/>
              <w:t>ሪከርድ አልተገኘም</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ግንኙነቶች እና ሚዲያ</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ተያያዥ መገልገያን አስወግድ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ወለል አስወግድ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ምስል አስወግድ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ጥያቄው እየተላከ ነው……..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ስለአልሚው ጥናት ያድርጉ</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ኦቲፒን እንደገና ላክ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የቤት ግዢ ምዝገባ (ሪዘርቬሽን) እንቅስቃሴ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የቤት ግዢ ምዝገባ (ሪዘርቬሽን) ተሰርዟል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የቤት ግዢ ምዝገባ (ሪዘርቬሽን) ተረጋግጧል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የቤት ግዢ ምዝገባ (ሪዘርቬሽን) ተዘጋጅቷል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የቤት ግዢ ምዝገባ (ሪዘርቬሽን) ቀን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የቤት ግዢ ምዝገባ (ሪዘርቬሽን) ዝርዝር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የቤት ግዢ ምዝገባ (ሪዘርቬሽን) ጊዜው አልፎበታል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የቤት ግዢ ምዝገባ (ሪዘርቬሽን) ሂዲት ላይ ነው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የቤት ግዢ ምዝገባ (ሪዘርቬሽን) ያለበት ወቅታዊ ሁኔታ</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የቤት ግዢ ምዝገባ (ሪዘርቬሽን) ወቅታዊ መረጃ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የቤት ግዢ ምዝገባ (ሪዘርቬሽን) አልተሳካም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የቤት ግዢ ምዝገባ (ሪዘርቬሽን) ለ፡</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ለዚህ ዩኒት (ቤት) የተደረገው የቤት ግዢ ምዝገባ (ሪዘርቬሽን) ተሰርዟል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ለዚህ ዩኒት (ቤት) የተደረገው የቤት ግዢ ምዝገባ (ሪዘርቬሽን) ተረጋግጧል፡፡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የቤት ግዢ ምዝገባ (ሪዘርቬሽን) ተሳክቷል!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የቤት ግዢ ምዝገባ (ሪዘርቬሽን) - አዲስ ላይፍ ሪል ስቴት አድሚን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የአፓርትመንት ቤት (ዩኒት) ለግዢ አስመዝግብ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ይህን የአፓርትመንት ቤት (ዩኒት) ለግዢ አስመዝግብ</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ቤቱ ለግዢ ተመዝግቧል፡፡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ለግዢ በማስመዘገብ ላይ…..</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ሁሉንም ነገር መጀመሪያ ወደነበረበት መልስ</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ማለፊያ ቃሉን መጀመሪያ እንደነበረው መልስ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መጀመሪያ እንደነበረው በመመለስ ላይ…..</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ወደ መነሻ ገጽ ተመለስ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የድርጊቶች መስመር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ሳሙኤል ሀሰን</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lastRenderedPageBreak/>
              <w:t>ሳራ መሀመድ</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ተቀምጧል!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በማስተቀመጥ ላይ…….</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ወደላይኛው የገጹ መጀመሪያ ይሂዱ</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በስም ወይም በኢሜይል ፈልግ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በፕሮጀክት ስም፣ በፋይል ስም ወይም በፋይል አይነት ፈልግ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በዩኒት (ቤት)፣ ቦታ ወይም በቤቱ ስም ፈልግ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በዩኒት (ቤት)፣ ፕሮጀክት ወይም ደንበኛ ስም ፈልግ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በቦታ፣ አካባቢ ፈልግ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ቦታ፣ አካባቢ ወይም የቤት አይነት ፈልግ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ቦታ፣ አካባቢ ፈልግ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የፍለጋ ውጤቶች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ትክክለኛ መኖሪያ ቤትውን መፈለግ በዕድሎች እና በውሳኔዎች የተሞላ አስደሳች ጉዞ ከመሆኑ ባሻገር ለመጪዎቹ ዓመታት የአኗኗር ዘይቤዎን የሚቀርጽ ውሳኔ ነው፡፡ የመጀመሪያ ቤትዎን ለመግዛት እያቀዱ፣ ወደ አዲስ ቦታ ለመዘዋወር ወይም በኪራይ ዕድሎች ላይ ኢንቨስት ለማድረግ ቢፈልጉ ሂደቱ ዝርዝሮችን ከመመልከት ያለፈ ትርጉም አለው። ይህም የግል ፍላጎቶችዎን፣ የፋይናንስ ግቦችን እና የመረጡትን ንብረት የረጅም ጊዜ ዋጋ መረዳትን ይጠይቃል። ፍለጋዎን ለመምራት እያንዳንዱ ገዢ በጥንቃቄ ሊያገናዝባቸው የሚገቡ ዋና ዋና ጉዳዮች እዚህ አሉ።</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ፕሮጀክት ምረጥ</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ለሽያጭ የቀረበ የቤት ዝርዝር አይነት ምረጥ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ፕሮጀክት ምረጥ</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አይነት ምረጥ</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ምረጥ…..</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መልዕክት ላክ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ኦቲፒ ላክ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እየተላከ ነው…..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ቀድሞ የተዘጋጀ የሰርቨር ይዘቶች (ከምፖነንት)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የሰርቨር የመጀመሪያ ገጾች</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የቆይታ ጊዜ ገደብ አብቅቷል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የቆይታ ጊዜ ገደብ አልፏል፡፡ እባክዎ እንደገና በመለያዎ ይግቡ</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የአካውንትዎን ደህንነቱ ለመጠበቅ አዲስ ጠንካራ የማለፊያ ቃል ይፍጠሩ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ተግባራዊ በጀት ቀድሞ ማውጣት ፍለጋዎን ለማጥበብ ይረዳል እንዲሁም የተለያዩ ንብረቶችን ሲያወዳድሩ በራስ መተማመን ይሰጥዎታል። በደንብ የታቀደ በጀት ከገዙ በኋላ የፋይናንስ መረጋጋትዎን ይጠብቃል፣ ይህም ኢንቨስትመንትዎ አስጨናቂ ሳይሆን ምቹ ሆኖ እንዲቀጥል ያደርጋል።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የመረጃ ጽሑፍን አጋራ</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lastRenderedPageBreak/>
              <w:t xml:space="preserve">አሳንሰህ አሳይ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አብዝተህ አሳይ</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ገጹን በማሳየት ላይ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ውጣ</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ተመዝገብ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የማህበራዊ ሚዲያ እና ፕሮሞሽን ኮንተን ዝግጅት ስትራቴጂ</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ሰለሞን ሙሉጌታ</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ለይ በ፡</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ፈጣን ለሆነ ድጋፍ ከቡድናችን በስራ ሰዓታት ይነጋሩ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በአዳዲስ ዝርዝሮች፣ የገበያ አዝማሚያዎች እና የኢንቨስትመንት ዕድሎች መረጃዎች በቀጥታ ወደ ኢሜልዎ እንዲደርሱ ያድርጉ።</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የሪል ስቴት ዘርፍን አዳዲስ ዜናዎች እና የገበያ ወቅታዊ ሁኔታዎችን በተመለከተ ትኩስ መረጃን ያግኙ፡፡</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ማመልከቻ አስገባ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ለማመልከቻ አስገባ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ወደ ወኪል ፖርታልን ለመግባት እና ለመጠቀም ዝርዝር መረጃዎን ያስገቡ፡፡ ሁሉም ማመልከቻዎች ይሁንታ ከማግኘታቸው በፊት ግምገማ ይደርገባቸዋል፡፡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ሳምንታዊ ወቅታዊ መረጃዎቻችን እንዲደርስዎ ለዜና መጽሔታችን ሰብስክራይብ ያድርጉ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ለግዢ ቤትን የማስመዝገብ (ሪዘርቬሽን) ጠቅለል ያለ መረጃ</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ዘላቂ እድገት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የሲስተም ማስታወቂያዎች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ማውጫ</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ደንብ እና ሁኔታዎች</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የሙከራ ማስታወቂያ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የሙከራ ፑሽ ማስታወቂያ</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የሙከራ ማስታወቂያ ተልኳል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ስለእድገት እና የወደፊት እምቅ አቅም ያስቡ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የአኗኗር ዘይቤዎ ፍላጎቶችዎን ያስቡ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በወቅቱ ማስረከብ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በላቀ የግንባታ ጥራት፣ በአስተማማኝነት እና ግልጽ በሆነ የንግድ አሠራር የሚታወቅ፣ የምስራቅ አፍሪካ ታማኝ የሪል እስቴት አልሚ መሆን።</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ነሮን የሚያሻሽሉ እና ለማህበረሰባችን እሴት የሚጨምሩ ጥራት ያላቸው፣ ዘላቂ እና በደንብ የተነደፉ ሪል እስቴቶችን ማልማት። ለታማኝ አገልግሎት፣ ለግልጽ ሂደቶች እና እያንዳንዱን ፕሮጀክት በሙያዊ ብቃት እና በታማኝነት ለማቅረብ ቁርጠኞች ነን።</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የቤት ባለቤትነትን ለሀገር ውስጥ ማህበረሰብ እና ለዳያስፖራ ተደራሽ እና ግልጽ ማድረግ።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የፕሮጀክት ምእራፎችን እና ርክክቦችን በከፍተኛ ትክክለኛነት በማከናወን የኢንዱስትሪ እምነትን እንደገና መግለጽ።</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ጥብቅ የግንባታ ደረጃዎችን እና ዋና ጥሬ እቃዎችን በመጠቀም በአዲስ አበባ የሪል እስቴት ገበያ ውስጥ አዲስ ወርቃማ ደረጃ </w:t>
            </w:r>
            <w:r w:rsidRPr="00B84DD3">
              <w:rPr>
                <w:rFonts w:ascii="Power Geez Unicode1" w:hAnsi="Power Geez Unicode1"/>
              </w:rPr>
              <w:lastRenderedPageBreak/>
              <w:t>ማውጣት።</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lastRenderedPageBreak/>
              <w:t>በዚህ አመት ትኩረት የሚስቡ ምርጥ መኖሪያ ሰፈሮች</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ጠቅላላ መታጠቢያ ክፍል ብዛት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ጠቅላላ የመኝታ ክፍል ብዛት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ጠቅላላ የመኝታ ክፍል ብዛት</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ጠቅላላ የቀብድ ክፍያ መጠን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ጠቅላላ ፕሮጀክቶች</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ጠቅላላ ተጠቃሚዎች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ጠቅላላ የፕሮጀክቶች ቁጥር</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ጠቅላላ የተመዘገቢ ተጠቃሚዎች ብዛት</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በሁሉም የቤተ ግዢ ምዝገባዎች (ሪዘርቬሽን) ያሉ የክፍያ ወቅታዊ መረጃዎችን ይከታተሉ</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አመኔታ እና ግልጽነት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ፍለጋዎን ወይም የፍለጋ መስፈርቶችዎን ለማስተካከል ይሞክሩ</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አካውንት መፍጠር አልተቻለም</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የከረሰ ምድር ውሀ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የከረሰ ምድር ውሀ</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ዩቱ (ቤቱ) ተሸጧል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ለግዢ ማስመዝገብ የሚችሏቸው ዩኒቶች (ቤቶች)</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የማይታወቅ አድራሸ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የማይታወቅ ፕሮጀክት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የማይታወቅ ስህተት ተፈጥሯል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ድምጹ ያልጠፋ ቪዲዮ</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በምስራው አዲስ አበባ አካባቢ ቀጣይ ስራዎች</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የቤት ዝርዝርን (ሊስቲንግ) ወቅታዊ አድርግ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ፕሮፋይልን ወቅታዊ አድርግ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ፕሮፋይልን ወቅታዊ አድርግ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የዚህን ቤት ዝርዝር መረጃ በማስተካከል ወቅታዊ አድርግ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የአጠቃቀም ማስታወሻ</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ለአጠቃቀም ምቹ እንዲሆን ከውስብስብ አሰራሮች ይልቅ ቀጥተኛ እና ግልጽ የሆኑ መንገዶችን ይጠቀሙ።</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ለመረጃ እና አቀማመጥ የሰርቨር ክፍሎችን ይጠቀሙ፣ በይነተገናኝ ተግባር በሚያስፈልግበት ቦታ ላይ ብቻ የደንበኛ ክፍሎችን ይጨምሩ።</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የፑሽ ማሳወቂያዎች በትክክል እየሰሩ መሆኑን ለመፈተሽ ይህንን ገጽ ይጠቀሙ።</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የተጠቃሚ ክትትልና ቁጥጥር</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የተጠቃሚ ፕሮፋይል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lastRenderedPageBreak/>
              <w:t xml:space="preserve">ተጠቃሚ አልተገኘም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ተጠቃሚ አልተገኘም ወይም ማለፊያ ቃል የለም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ተጠቃሚዎች - የአዲስ ላይፍ ወኪል</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ቫቲካን ኤምባሲ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ቫቲካን ኤምባሲ እና ካናዳ ኤምባሲ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ቫቲካን ሳይት </w:t>
            </w:r>
          </w:p>
        </w:tc>
      </w:tr>
      <w:tr w:rsidR="003C7075" w:rsidRPr="00B84DD3" w:rsidTr="003C7075">
        <w:tc>
          <w:tcPr>
            <w:tcW w:w="11160" w:type="dxa"/>
          </w:tcPr>
          <w:p w:rsidR="003C7075" w:rsidRPr="00B84DD3" w:rsidRDefault="003C7075" w:rsidP="003C7075">
            <w:pPr>
              <w:spacing w:line="360" w:lineRule="auto"/>
              <w:rPr>
                <w:rFonts w:ascii="Power Geez Unicode1" w:hAnsi="Power Geez Unicode1"/>
              </w:rPr>
            </w:pPr>
            <w:r w:rsidRPr="00B84DD3">
              <w:rPr>
                <w:rFonts w:ascii="Power Geez Unicode1" w:hAnsi="Power Geez Unicode1"/>
              </w:rPr>
              <w:t xml:space="preserve">ቫቲካን ሳይት - ከፍተኛ ጥራት ያላቸው ምስሎች </w:t>
            </w:r>
          </w:p>
        </w:tc>
      </w:tr>
      <w:tr w:rsidR="003C7075" w:rsidRPr="00B84DD3" w:rsidTr="003C7075">
        <w:tc>
          <w:tcPr>
            <w:tcW w:w="11160" w:type="dxa"/>
          </w:tcPr>
          <w:p w:rsidR="003C7075" w:rsidRPr="00B84DD3" w:rsidRDefault="003C7075" w:rsidP="003C7075">
            <w:pPr>
              <w:spacing w:line="480" w:lineRule="auto"/>
              <w:rPr>
                <w:rFonts w:ascii="Power Geez Unicode1" w:hAnsi="Power Geez Unicode1"/>
              </w:rPr>
            </w:pPr>
            <w:r w:rsidRPr="00B84DD3">
              <w:rPr>
                <w:rFonts w:ascii="Power Geez Unicode1" w:hAnsi="Power Geez Unicode1"/>
              </w:rPr>
              <w:t xml:space="preserve">ቫቲካን ሳይት - የማርኬቲንግ ማተሪያሎች ፓክ </w:t>
            </w:r>
          </w:p>
        </w:tc>
      </w:tr>
      <w:tr w:rsidR="003C7075" w:rsidRPr="00B84DD3" w:rsidTr="003C7075">
        <w:tc>
          <w:tcPr>
            <w:tcW w:w="11160" w:type="dxa"/>
          </w:tcPr>
          <w:p w:rsidR="003C7075" w:rsidRPr="00B84DD3" w:rsidRDefault="003C7075" w:rsidP="003C7075">
            <w:pPr>
              <w:spacing w:line="480" w:lineRule="auto"/>
              <w:rPr>
                <w:rFonts w:ascii="Power Geez Unicode1" w:hAnsi="Power Geez Unicode1"/>
              </w:rPr>
            </w:pPr>
            <w:r w:rsidRPr="00B84DD3">
              <w:rPr>
                <w:rFonts w:ascii="Power Geez Unicode1" w:hAnsi="Power Geez Unicode1"/>
              </w:rPr>
              <w:t>ቫቲካን ሳይት - አይነት ኤ ባለሶስት መኝታ ክፍል አፓርታማ</w:t>
            </w:r>
          </w:p>
        </w:tc>
      </w:tr>
      <w:tr w:rsidR="003C7075" w:rsidRPr="00B84DD3" w:rsidTr="003C7075">
        <w:tc>
          <w:tcPr>
            <w:tcW w:w="11160" w:type="dxa"/>
          </w:tcPr>
          <w:p w:rsidR="003C7075" w:rsidRPr="00B84DD3" w:rsidRDefault="003C7075" w:rsidP="003C7075">
            <w:pPr>
              <w:spacing w:line="480" w:lineRule="auto"/>
              <w:rPr>
                <w:rFonts w:ascii="Power Geez Unicode1" w:hAnsi="Power Geez Unicode1"/>
              </w:rPr>
            </w:pPr>
            <w:r w:rsidRPr="00B84DD3">
              <w:rPr>
                <w:rFonts w:ascii="Power Geez Unicode1" w:hAnsi="Power Geez Unicode1"/>
              </w:rPr>
              <w:t>ቫቲካን ሳይት - አይነት ኤ ባለሶስት መኝታ ክፍል አፓርታማ (አማራጭ)</w:t>
            </w:r>
          </w:p>
        </w:tc>
      </w:tr>
      <w:tr w:rsidR="003C7075" w:rsidRPr="00B84DD3" w:rsidTr="003C7075">
        <w:tc>
          <w:tcPr>
            <w:tcW w:w="11160" w:type="dxa"/>
          </w:tcPr>
          <w:p w:rsidR="003C7075" w:rsidRPr="00B84DD3" w:rsidRDefault="003C7075" w:rsidP="003C7075">
            <w:pPr>
              <w:spacing w:line="480" w:lineRule="auto"/>
              <w:rPr>
                <w:rFonts w:ascii="Power Geez Unicode1" w:hAnsi="Power Geez Unicode1"/>
              </w:rPr>
            </w:pPr>
            <w:r w:rsidRPr="00B84DD3">
              <w:rPr>
                <w:rFonts w:ascii="Power Geez Unicode1" w:hAnsi="Power Geez Unicode1"/>
              </w:rPr>
              <w:t>ቫቲካን ሳይት - አይነት ቢ ባለሶስት መኝታ ክፍል አፓርታማ</w:t>
            </w:r>
          </w:p>
        </w:tc>
      </w:tr>
      <w:tr w:rsidR="003C7075" w:rsidRPr="00B84DD3" w:rsidTr="003C7075">
        <w:tc>
          <w:tcPr>
            <w:tcW w:w="11160" w:type="dxa"/>
          </w:tcPr>
          <w:p w:rsidR="003C7075" w:rsidRPr="00B84DD3" w:rsidRDefault="003C7075" w:rsidP="003C7075">
            <w:pPr>
              <w:spacing w:line="480" w:lineRule="auto"/>
              <w:rPr>
                <w:rFonts w:ascii="Power Geez Unicode1" w:hAnsi="Power Geez Unicode1"/>
              </w:rPr>
            </w:pPr>
            <w:r w:rsidRPr="00B84DD3">
              <w:rPr>
                <w:rFonts w:ascii="Power Geez Unicode1" w:hAnsi="Power Geez Unicode1"/>
              </w:rPr>
              <w:t>ቫቲካን ሳይት - አይነት ቢ ባለሶስት መኝታ ክፍል አፓርታማ (አማራጭ)</w:t>
            </w:r>
          </w:p>
        </w:tc>
      </w:tr>
      <w:tr w:rsidR="003C7075" w:rsidRPr="00B84DD3" w:rsidTr="003C7075">
        <w:tc>
          <w:tcPr>
            <w:tcW w:w="11160" w:type="dxa"/>
          </w:tcPr>
          <w:p w:rsidR="003C7075" w:rsidRPr="00B84DD3" w:rsidRDefault="003C7075" w:rsidP="003C7075">
            <w:pPr>
              <w:spacing w:line="480" w:lineRule="auto"/>
              <w:rPr>
                <w:rFonts w:ascii="Power Geez Unicode1" w:hAnsi="Power Geez Unicode1"/>
              </w:rPr>
            </w:pPr>
            <w:r w:rsidRPr="00B84DD3">
              <w:rPr>
                <w:rFonts w:ascii="Power Geez Unicode1" w:hAnsi="Power Geez Unicode1"/>
              </w:rPr>
              <w:t>ቫቲካን ሳይት - አይነት ሲ ባለአንድ መኝታ ክፍል አፓርታማ</w:t>
            </w:r>
          </w:p>
        </w:tc>
      </w:tr>
      <w:tr w:rsidR="003C7075" w:rsidRPr="00B84DD3" w:rsidTr="003C7075">
        <w:tc>
          <w:tcPr>
            <w:tcW w:w="11160" w:type="dxa"/>
          </w:tcPr>
          <w:p w:rsidR="003C7075" w:rsidRPr="00B84DD3" w:rsidRDefault="003C7075" w:rsidP="003C7075">
            <w:pPr>
              <w:spacing w:line="480" w:lineRule="auto"/>
              <w:rPr>
                <w:rFonts w:ascii="Power Geez Unicode1" w:hAnsi="Power Geez Unicode1"/>
              </w:rPr>
            </w:pPr>
            <w:r w:rsidRPr="00B84DD3">
              <w:rPr>
                <w:rFonts w:ascii="Power Geez Unicode1" w:hAnsi="Power Geez Unicode1"/>
              </w:rPr>
              <w:t>ቫቲካን ሳይት - አይነት ሲ ባለሶስት መኝታ ክፍል አፓርታማ</w:t>
            </w:r>
          </w:p>
        </w:tc>
      </w:tr>
      <w:tr w:rsidR="003C7075" w:rsidRPr="00B84DD3" w:rsidTr="003C7075">
        <w:tc>
          <w:tcPr>
            <w:tcW w:w="11160" w:type="dxa"/>
          </w:tcPr>
          <w:p w:rsidR="003C7075" w:rsidRPr="00B84DD3" w:rsidRDefault="003C7075" w:rsidP="003C7075">
            <w:pPr>
              <w:spacing w:line="480" w:lineRule="auto"/>
              <w:rPr>
                <w:rFonts w:ascii="Power Geez Unicode1" w:hAnsi="Power Geez Unicode1"/>
              </w:rPr>
            </w:pPr>
            <w:r w:rsidRPr="00B84DD3">
              <w:rPr>
                <w:rFonts w:ascii="Power Geez Unicode1" w:hAnsi="Power Geez Unicode1"/>
              </w:rPr>
              <w:t>ቫቲካን ሳይት - አይነት ዲ ባለአንድ መኝታ ክፍል አፓርታማ</w:t>
            </w:r>
          </w:p>
        </w:tc>
      </w:tr>
      <w:tr w:rsidR="003C7075" w:rsidRPr="00B84DD3" w:rsidTr="003C7075">
        <w:tc>
          <w:tcPr>
            <w:tcW w:w="11160" w:type="dxa"/>
          </w:tcPr>
          <w:p w:rsidR="003C7075" w:rsidRPr="00B84DD3" w:rsidRDefault="003C7075" w:rsidP="003C7075">
            <w:pPr>
              <w:spacing w:line="480" w:lineRule="auto"/>
              <w:rPr>
                <w:rFonts w:ascii="Power Geez Unicode1" w:hAnsi="Power Geez Unicode1"/>
              </w:rPr>
            </w:pPr>
            <w:r w:rsidRPr="00B84DD3">
              <w:rPr>
                <w:rFonts w:ascii="Power Geez Unicode1" w:hAnsi="Power Geez Unicode1"/>
              </w:rPr>
              <w:t>ቫቲካን ሳይት - አይነት ዲ ባለሶስት መኝታ ክፍል አፓርታማ</w:t>
            </w:r>
          </w:p>
        </w:tc>
      </w:tr>
      <w:tr w:rsidR="003C7075" w:rsidRPr="00B84DD3" w:rsidTr="003C7075">
        <w:tc>
          <w:tcPr>
            <w:tcW w:w="11160" w:type="dxa"/>
          </w:tcPr>
          <w:p w:rsidR="003C7075" w:rsidRPr="00B84DD3" w:rsidRDefault="003C7075" w:rsidP="003C7075">
            <w:pPr>
              <w:spacing w:line="480" w:lineRule="auto"/>
              <w:rPr>
                <w:rFonts w:ascii="Power Geez Unicode1" w:hAnsi="Power Geez Unicode1"/>
              </w:rPr>
            </w:pPr>
            <w:r w:rsidRPr="00B84DD3">
              <w:rPr>
                <w:rFonts w:ascii="Power Geez Unicode1" w:hAnsi="Power Geez Unicode1"/>
              </w:rPr>
              <w:t>ቫቲካን ሳይት - አይነት ኢ ባለሁለት መኝታ ክፍል አፓርታማ</w:t>
            </w:r>
          </w:p>
        </w:tc>
      </w:tr>
      <w:tr w:rsidR="003C7075" w:rsidRPr="00B84DD3" w:rsidTr="003C7075">
        <w:tc>
          <w:tcPr>
            <w:tcW w:w="11160" w:type="dxa"/>
          </w:tcPr>
          <w:p w:rsidR="003C7075" w:rsidRPr="00B84DD3" w:rsidRDefault="003C7075" w:rsidP="003C7075">
            <w:pPr>
              <w:spacing w:line="480" w:lineRule="auto"/>
              <w:rPr>
                <w:rFonts w:ascii="Power Geez Unicode1" w:hAnsi="Power Geez Unicode1"/>
              </w:rPr>
            </w:pPr>
            <w:r w:rsidRPr="00B84DD3">
              <w:rPr>
                <w:rFonts w:ascii="Power Geez Unicode1" w:hAnsi="Power Geez Unicode1"/>
              </w:rPr>
              <w:t>ቫቲካን ሳይት - አይነት ኤፍ ባለሁለት መኝታ ክፍል አፓርታማ</w:t>
            </w:r>
          </w:p>
        </w:tc>
      </w:tr>
      <w:tr w:rsidR="003C7075" w:rsidRPr="00B84DD3" w:rsidTr="003C7075">
        <w:tc>
          <w:tcPr>
            <w:tcW w:w="11160" w:type="dxa"/>
          </w:tcPr>
          <w:p w:rsidR="003C7075" w:rsidRPr="00B84DD3" w:rsidRDefault="003C7075" w:rsidP="003C7075">
            <w:pPr>
              <w:spacing w:line="480" w:lineRule="auto"/>
              <w:rPr>
                <w:rFonts w:ascii="Power Geez Unicode1" w:hAnsi="Power Geez Unicode1"/>
              </w:rPr>
            </w:pPr>
            <w:r w:rsidRPr="00B84DD3">
              <w:rPr>
                <w:rFonts w:ascii="Power Geez Unicode1" w:hAnsi="Power Geez Unicode1"/>
              </w:rPr>
              <w:t>ቫቲካን ሳይት</w:t>
            </w:r>
          </w:p>
        </w:tc>
      </w:tr>
      <w:tr w:rsidR="003C7075" w:rsidRPr="00B84DD3" w:rsidTr="003C7075">
        <w:tc>
          <w:tcPr>
            <w:tcW w:w="11160" w:type="dxa"/>
          </w:tcPr>
          <w:p w:rsidR="003C7075" w:rsidRPr="00B84DD3" w:rsidRDefault="003C7075" w:rsidP="003C7075">
            <w:pPr>
              <w:spacing w:line="480" w:lineRule="auto"/>
              <w:rPr>
                <w:rFonts w:ascii="Power Geez Unicode1" w:hAnsi="Power Geez Unicode1"/>
              </w:rPr>
            </w:pPr>
            <w:r w:rsidRPr="00B84DD3">
              <w:rPr>
                <w:rFonts w:ascii="Power Geez Unicode1" w:hAnsi="Power Geez Unicode1"/>
              </w:rPr>
              <w:t>ቫቲካን ሳይት - ባለሶስት መኝታ ክፍል አፓርታማ</w:t>
            </w:r>
          </w:p>
        </w:tc>
      </w:tr>
      <w:tr w:rsidR="003C7075" w:rsidRPr="00B84DD3" w:rsidTr="003C7075">
        <w:tc>
          <w:tcPr>
            <w:tcW w:w="11160" w:type="dxa"/>
          </w:tcPr>
          <w:p w:rsidR="003C7075" w:rsidRPr="00B84DD3" w:rsidRDefault="003C7075" w:rsidP="003C7075">
            <w:pPr>
              <w:spacing w:line="480" w:lineRule="auto"/>
              <w:rPr>
                <w:rFonts w:ascii="Power Geez Unicode1" w:hAnsi="Power Geez Unicode1"/>
              </w:rPr>
            </w:pPr>
            <w:r w:rsidRPr="00B84DD3">
              <w:rPr>
                <w:rFonts w:ascii="Power Geez Unicode1" w:hAnsi="Power Geez Unicode1"/>
              </w:rPr>
              <w:t xml:space="preserve">ማረጋገጫው አልተሳካም </w:t>
            </w:r>
          </w:p>
        </w:tc>
      </w:tr>
      <w:tr w:rsidR="003C7075" w:rsidRPr="00B84DD3" w:rsidTr="003C7075">
        <w:tc>
          <w:tcPr>
            <w:tcW w:w="11160" w:type="dxa"/>
          </w:tcPr>
          <w:p w:rsidR="003C7075" w:rsidRPr="00B84DD3" w:rsidRDefault="003C7075" w:rsidP="003C7075">
            <w:pPr>
              <w:spacing w:line="480" w:lineRule="auto"/>
              <w:rPr>
                <w:rFonts w:ascii="Power Geez Unicode1" w:hAnsi="Power Geez Unicode1"/>
              </w:rPr>
            </w:pPr>
            <w:r w:rsidRPr="00B84DD3">
              <w:rPr>
                <w:rFonts w:ascii="Power Geez Unicode1" w:hAnsi="Power Geez Unicode1"/>
              </w:rPr>
              <w:t>የተረጋገጡ ዩኒቶች (ቤቶች)</w:t>
            </w:r>
          </w:p>
        </w:tc>
      </w:tr>
      <w:tr w:rsidR="003C7075" w:rsidRPr="00B84DD3" w:rsidTr="003C7075">
        <w:tc>
          <w:tcPr>
            <w:tcW w:w="11160" w:type="dxa"/>
          </w:tcPr>
          <w:p w:rsidR="003C7075" w:rsidRPr="00B84DD3" w:rsidRDefault="003C7075" w:rsidP="003C7075">
            <w:pPr>
              <w:spacing w:line="480" w:lineRule="auto"/>
              <w:rPr>
                <w:rFonts w:ascii="Power Geez Unicode1" w:hAnsi="Power Geez Unicode1"/>
              </w:rPr>
            </w:pPr>
            <w:r w:rsidRPr="00B84DD3">
              <w:rPr>
                <w:rFonts w:ascii="Power Geez Unicode1" w:hAnsi="Power Geez Unicode1"/>
              </w:rPr>
              <w:t xml:space="preserve">የተረጋገጡ ወቅታዊ መረጃዎች </w:t>
            </w:r>
          </w:p>
        </w:tc>
      </w:tr>
      <w:tr w:rsidR="003C7075" w:rsidRPr="00B84DD3" w:rsidTr="003C7075">
        <w:tc>
          <w:tcPr>
            <w:tcW w:w="11160" w:type="dxa"/>
          </w:tcPr>
          <w:p w:rsidR="003C7075" w:rsidRPr="00B84DD3" w:rsidRDefault="003C7075" w:rsidP="003C7075">
            <w:pPr>
              <w:spacing w:line="480" w:lineRule="auto"/>
              <w:rPr>
                <w:rFonts w:ascii="Power Geez Unicode1" w:hAnsi="Power Geez Unicode1"/>
              </w:rPr>
            </w:pPr>
            <w:r w:rsidRPr="00B84DD3">
              <w:rPr>
                <w:rFonts w:ascii="Power Geez Unicode1" w:hAnsi="Power Geez Unicode1"/>
              </w:rPr>
              <w:t xml:space="preserve">ኦቲፒ አረጋግጥ </w:t>
            </w:r>
          </w:p>
        </w:tc>
      </w:tr>
      <w:tr w:rsidR="003C7075" w:rsidRPr="00B84DD3" w:rsidTr="003C7075">
        <w:tc>
          <w:tcPr>
            <w:tcW w:w="11160" w:type="dxa"/>
          </w:tcPr>
          <w:p w:rsidR="003C7075" w:rsidRPr="00B84DD3" w:rsidRDefault="003C7075" w:rsidP="003C7075">
            <w:pPr>
              <w:spacing w:line="480" w:lineRule="auto"/>
              <w:rPr>
                <w:rFonts w:ascii="Power Geez Unicode1" w:hAnsi="Power Geez Unicode1"/>
              </w:rPr>
            </w:pPr>
            <w:r w:rsidRPr="00B84DD3">
              <w:rPr>
                <w:rFonts w:ascii="Power Geez Unicode1" w:hAnsi="Power Geez Unicode1"/>
              </w:rPr>
              <w:t xml:space="preserve">የኢሜይል አድራሻዎን ያረጋግጡ </w:t>
            </w:r>
          </w:p>
        </w:tc>
      </w:tr>
      <w:tr w:rsidR="003C7075" w:rsidRPr="00B84DD3" w:rsidTr="003C7075">
        <w:tc>
          <w:tcPr>
            <w:tcW w:w="11160" w:type="dxa"/>
          </w:tcPr>
          <w:p w:rsidR="003C7075" w:rsidRPr="00B84DD3" w:rsidRDefault="003C7075" w:rsidP="003C7075">
            <w:pPr>
              <w:spacing w:line="480" w:lineRule="auto"/>
              <w:rPr>
                <w:rFonts w:ascii="Power Geez Unicode1" w:hAnsi="Power Geez Unicode1"/>
              </w:rPr>
            </w:pPr>
            <w:r w:rsidRPr="00B84DD3">
              <w:rPr>
                <w:rFonts w:ascii="Power Geez Unicode1" w:hAnsi="Power Geez Unicode1"/>
              </w:rPr>
              <w:t>የማረጋገጥ ሂደት….</w:t>
            </w:r>
          </w:p>
        </w:tc>
      </w:tr>
      <w:tr w:rsidR="003C7075" w:rsidRPr="00B84DD3" w:rsidTr="003C7075">
        <w:tc>
          <w:tcPr>
            <w:tcW w:w="11160" w:type="dxa"/>
          </w:tcPr>
          <w:p w:rsidR="003C7075" w:rsidRPr="00B84DD3" w:rsidRDefault="003C7075" w:rsidP="003C7075">
            <w:pPr>
              <w:spacing w:line="480" w:lineRule="auto"/>
              <w:rPr>
                <w:rFonts w:ascii="Power Geez Unicode1" w:hAnsi="Power Geez Unicode1"/>
              </w:rPr>
            </w:pPr>
            <w:r w:rsidRPr="00B84DD3">
              <w:rPr>
                <w:rFonts w:ascii="Power Geez Unicode1" w:hAnsi="Power Geez Unicode1"/>
              </w:rPr>
              <w:t xml:space="preserve">የቪዲዮ መረጃ </w:t>
            </w:r>
          </w:p>
        </w:tc>
      </w:tr>
      <w:tr w:rsidR="003C7075" w:rsidRPr="00B84DD3" w:rsidTr="003C7075">
        <w:tc>
          <w:tcPr>
            <w:tcW w:w="11160" w:type="dxa"/>
          </w:tcPr>
          <w:p w:rsidR="003C7075" w:rsidRPr="00B84DD3" w:rsidRDefault="003C7075" w:rsidP="003C7075">
            <w:pPr>
              <w:spacing w:line="480" w:lineRule="auto"/>
              <w:rPr>
                <w:rFonts w:ascii="Power Geez Unicode1" w:hAnsi="Power Geez Unicode1"/>
              </w:rPr>
            </w:pPr>
            <w:r w:rsidRPr="00B84DD3">
              <w:rPr>
                <w:rFonts w:ascii="Power Geez Unicode1" w:hAnsi="Power Geez Unicode1"/>
              </w:rPr>
              <w:lastRenderedPageBreak/>
              <w:t xml:space="preserve">የቪዲዮ መረጃን በቅርቡ ይጠብቁ </w:t>
            </w:r>
          </w:p>
        </w:tc>
      </w:tr>
      <w:tr w:rsidR="003C7075" w:rsidRPr="00B84DD3" w:rsidTr="003C7075">
        <w:tc>
          <w:tcPr>
            <w:tcW w:w="11160" w:type="dxa"/>
          </w:tcPr>
          <w:p w:rsidR="003C7075" w:rsidRPr="00B84DD3" w:rsidRDefault="003C7075" w:rsidP="003C7075">
            <w:pPr>
              <w:spacing w:line="480" w:lineRule="auto"/>
              <w:rPr>
                <w:rFonts w:ascii="Power Geez Unicode1" w:hAnsi="Power Geez Unicode1"/>
              </w:rPr>
            </w:pPr>
            <w:r w:rsidRPr="00B84DD3">
              <w:rPr>
                <w:rFonts w:ascii="Power Geez Unicode1" w:hAnsi="Power Geez Unicode1"/>
              </w:rPr>
              <w:t xml:space="preserve">ሁሉንም ብሎጎች ይመልከቱ </w:t>
            </w:r>
          </w:p>
        </w:tc>
      </w:tr>
      <w:tr w:rsidR="003C7075" w:rsidRPr="00B84DD3" w:rsidTr="003C7075">
        <w:tc>
          <w:tcPr>
            <w:tcW w:w="11160" w:type="dxa"/>
          </w:tcPr>
          <w:p w:rsidR="003C7075" w:rsidRPr="00B84DD3" w:rsidRDefault="003C7075" w:rsidP="003C7075">
            <w:pPr>
              <w:spacing w:line="480" w:lineRule="auto"/>
              <w:rPr>
                <w:rFonts w:ascii="Power Geez Unicode1" w:hAnsi="Power Geez Unicode1"/>
              </w:rPr>
            </w:pPr>
            <w:r w:rsidRPr="00B84DD3">
              <w:rPr>
                <w:rFonts w:ascii="Power Geez Unicode1" w:hAnsi="Power Geez Unicode1"/>
              </w:rPr>
              <w:t>ሁሉንም ቤቶች ይመልከቱ</w:t>
            </w:r>
          </w:p>
        </w:tc>
      </w:tr>
      <w:tr w:rsidR="003C7075" w:rsidRPr="00B84DD3" w:rsidTr="003C7075">
        <w:tc>
          <w:tcPr>
            <w:tcW w:w="11160" w:type="dxa"/>
          </w:tcPr>
          <w:p w:rsidR="003C7075" w:rsidRPr="00B84DD3" w:rsidRDefault="003C7075" w:rsidP="003C7075">
            <w:pPr>
              <w:spacing w:line="480" w:lineRule="auto"/>
              <w:rPr>
                <w:rFonts w:ascii="Power Geez Unicode1" w:hAnsi="Power Geez Unicode1"/>
              </w:rPr>
            </w:pPr>
            <w:r w:rsidRPr="00B84DD3">
              <w:rPr>
                <w:rFonts w:ascii="Power Geez Unicode1" w:hAnsi="Power Geez Unicode1"/>
              </w:rPr>
              <w:t xml:space="preserve">ዝርዝር ተመልከት </w:t>
            </w:r>
          </w:p>
        </w:tc>
      </w:tr>
      <w:tr w:rsidR="003C7075" w:rsidRPr="00B84DD3" w:rsidTr="003C7075">
        <w:tc>
          <w:tcPr>
            <w:tcW w:w="11160" w:type="dxa"/>
          </w:tcPr>
          <w:p w:rsidR="003C7075" w:rsidRPr="00B84DD3" w:rsidRDefault="003C7075" w:rsidP="003C7075">
            <w:pPr>
              <w:spacing w:line="480" w:lineRule="auto"/>
              <w:rPr>
                <w:rFonts w:ascii="Power Geez Unicode1" w:hAnsi="Power Geez Unicode1"/>
              </w:rPr>
            </w:pPr>
            <w:r w:rsidRPr="00B84DD3">
              <w:rPr>
                <w:rFonts w:ascii="Power Geez Unicode1" w:hAnsi="Power Geez Unicode1"/>
              </w:rPr>
              <w:t xml:space="preserve">ዩአይኪት ተመልከት </w:t>
            </w:r>
          </w:p>
        </w:tc>
      </w:tr>
      <w:tr w:rsidR="003C7075" w:rsidRPr="00B84DD3" w:rsidTr="003C7075">
        <w:tc>
          <w:tcPr>
            <w:tcW w:w="11160" w:type="dxa"/>
          </w:tcPr>
          <w:p w:rsidR="003C7075" w:rsidRPr="00B84DD3" w:rsidRDefault="003C7075" w:rsidP="003C7075">
            <w:pPr>
              <w:spacing w:line="480" w:lineRule="auto"/>
              <w:rPr>
                <w:rFonts w:ascii="Power Geez Unicode1" w:hAnsi="Power Geez Unicode1"/>
              </w:rPr>
            </w:pPr>
            <w:r w:rsidRPr="00B84DD3">
              <w:rPr>
                <w:rFonts w:ascii="Power Geez Unicode1" w:hAnsi="Power Geez Unicode1"/>
              </w:rPr>
              <w:t>በሁሉም ቻናሎች ያሉ ለግዢ የተያዙ ቤቶችን ማየት እና መከታተል</w:t>
            </w:r>
          </w:p>
        </w:tc>
      </w:tr>
      <w:tr w:rsidR="003C7075" w:rsidRPr="00B84DD3" w:rsidTr="003C7075">
        <w:tc>
          <w:tcPr>
            <w:tcW w:w="11160" w:type="dxa"/>
          </w:tcPr>
          <w:p w:rsidR="003C7075" w:rsidRPr="00B84DD3" w:rsidRDefault="003C7075" w:rsidP="003C7075">
            <w:pPr>
              <w:spacing w:line="480" w:lineRule="auto"/>
              <w:rPr>
                <w:rFonts w:ascii="Power Geez Unicode1" w:hAnsi="Power Geez Unicode1"/>
              </w:rPr>
            </w:pPr>
            <w:r w:rsidRPr="00B84DD3">
              <w:rPr>
                <w:rFonts w:ascii="Power Geez Unicode1" w:hAnsi="Power Geez Unicode1"/>
              </w:rPr>
              <w:t>ቀልጣፋ በሆነ መልኩ ኮሚሽኖችን መመልከት እና መከታተል</w:t>
            </w:r>
          </w:p>
        </w:tc>
      </w:tr>
      <w:tr w:rsidR="003C7075" w:rsidRPr="00B84DD3" w:rsidTr="003C7075">
        <w:tc>
          <w:tcPr>
            <w:tcW w:w="11160" w:type="dxa"/>
          </w:tcPr>
          <w:p w:rsidR="003C7075" w:rsidRPr="00B84DD3" w:rsidRDefault="003C7075" w:rsidP="003C7075">
            <w:pPr>
              <w:spacing w:line="480" w:lineRule="auto"/>
              <w:rPr>
                <w:rFonts w:ascii="Power Geez Unicode1" w:hAnsi="Power Geez Unicode1"/>
              </w:rPr>
            </w:pPr>
            <w:r w:rsidRPr="00B84DD3">
              <w:rPr>
                <w:rFonts w:ascii="Power Geez Unicode1" w:hAnsi="Power Geez Unicode1"/>
              </w:rPr>
              <w:t xml:space="preserve">መመሪያዎችን ይመልከቱ </w:t>
            </w:r>
          </w:p>
        </w:tc>
      </w:tr>
      <w:tr w:rsidR="003C7075" w:rsidRPr="00B84DD3" w:rsidTr="003C7075">
        <w:tc>
          <w:tcPr>
            <w:tcW w:w="11160" w:type="dxa"/>
          </w:tcPr>
          <w:p w:rsidR="003C7075" w:rsidRPr="00B84DD3" w:rsidRDefault="003C7075" w:rsidP="003C7075">
            <w:pPr>
              <w:spacing w:line="480" w:lineRule="auto"/>
              <w:rPr>
                <w:rFonts w:ascii="Power Geez Unicode1" w:hAnsi="Power Geez Unicode1"/>
              </w:rPr>
            </w:pPr>
            <w:r w:rsidRPr="00B84DD3">
              <w:rPr>
                <w:rFonts w:ascii="Power Geez Unicode1" w:hAnsi="Power Geez Unicode1"/>
              </w:rPr>
              <w:t xml:space="preserve">የበየነ መረብ (ቨርቹዋል) ጉብኝት </w:t>
            </w:r>
          </w:p>
        </w:tc>
      </w:tr>
      <w:tr w:rsidR="003C7075" w:rsidRPr="00B84DD3" w:rsidTr="003C7075">
        <w:tc>
          <w:tcPr>
            <w:tcW w:w="11160" w:type="dxa"/>
          </w:tcPr>
          <w:p w:rsidR="003C7075" w:rsidRPr="00B84DD3" w:rsidRDefault="003C7075" w:rsidP="003C7075">
            <w:pPr>
              <w:spacing w:line="480" w:lineRule="auto"/>
              <w:rPr>
                <w:rFonts w:ascii="Power Geez Unicode1" w:hAnsi="Power Geez Unicode1"/>
              </w:rPr>
            </w:pPr>
            <w:r w:rsidRPr="00B84DD3">
              <w:rPr>
                <w:rFonts w:ascii="Power Geez Unicode1" w:hAnsi="Power Geez Unicode1"/>
              </w:rPr>
              <w:t>የበየነ መረብ (ቨርቹዋል) ጉብኝት በቅርብ ጊዜ ያገኛሉ</w:t>
            </w:r>
          </w:p>
        </w:tc>
      </w:tr>
      <w:tr w:rsidR="003C7075" w:rsidRPr="00B84DD3" w:rsidTr="003C7075">
        <w:tc>
          <w:tcPr>
            <w:tcW w:w="11160" w:type="dxa"/>
          </w:tcPr>
          <w:p w:rsidR="003C7075" w:rsidRPr="00B84DD3" w:rsidRDefault="003C7075" w:rsidP="003C7075">
            <w:pPr>
              <w:spacing w:line="480" w:lineRule="auto"/>
              <w:rPr>
                <w:rFonts w:ascii="Power Geez Unicode1" w:hAnsi="Power Geez Unicode1"/>
              </w:rPr>
            </w:pPr>
            <w:r w:rsidRPr="00B84DD3">
              <w:rPr>
                <w:rFonts w:ascii="Power Geez Unicode1" w:hAnsi="Power Geez Unicode1"/>
              </w:rPr>
              <w:t xml:space="preserve">ቢሯችንን ይጎብኙ </w:t>
            </w:r>
          </w:p>
        </w:tc>
      </w:tr>
      <w:tr w:rsidR="003C7075" w:rsidRPr="00B84DD3" w:rsidTr="003C7075">
        <w:tc>
          <w:tcPr>
            <w:tcW w:w="11160" w:type="dxa"/>
          </w:tcPr>
          <w:p w:rsidR="003C7075" w:rsidRPr="00B84DD3" w:rsidRDefault="003C7075" w:rsidP="003C7075">
            <w:pPr>
              <w:spacing w:line="480" w:lineRule="auto"/>
              <w:rPr>
                <w:rFonts w:ascii="Power Geez Unicode1" w:hAnsi="Power Geez Unicode1"/>
              </w:rPr>
            </w:pPr>
            <w:r w:rsidRPr="00B84DD3">
              <w:rPr>
                <w:rFonts w:ascii="Power Geez Unicode1" w:hAnsi="Power Geez Unicode1"/>
              </w:rPr>
              <w:t>ከአኗኗር ዘይቤዎ እና ከኢንቨስትመንት ግቦችዎ ጋር የሚጣጣሙ ጥራት ያላቸው ንብረቶችን፣ በዋና ቦታዎች እና ዘላቂ እሴት ባላቸው ስፍራዎች እናዘጋጃለን።</w:t>
            </w:r>
          </w:p>
        </w:tc>
      </w:tr>
      <w:tr w:rsidR="003C7075" w:rsidRPr="00B84DD3" w:rsidTr="003C7075">
        <w:tc>
          <w:tcPr>
            <w:tcW w:w="11160" w:type="dxa"/>
          </w:tcPr>
          <w:p w:rsidR="003C7075" w:rsidRPr="00B84DD3" w:rsidRDefault="003C7075" w:rsidP="003C7075">
            <w:pPr>
              <w:spacing w:line="480" w:lineRule="auto"/>
              <w:rPr>
                <w:rFonts w:ascii="Power Geez Unicode1" w:hAnsi="Power Geez Unicode1"/>
              </w:rPr>
            </w:pPr>
            <w:r w:rsidRPr="00B84DD3">
              <w:rPr>
                <w:rFonts w:ascii="Power Geez Unicode1" w:hAnsi="Power Geez Unicode1"/>
              </w:rPr>
              <w:t xml:space="preserve">ትክክለኛውን ንብረትዎን የማግኘት ሂደትን ቀላል፣ አስተማማኝ እና ከጭንቀት ነጻ እናደርጋለን። በባለሙያ መመሪያ፣ በግል ድጋፍ እና ሰፊ አማራጮች አማካኝነት በራስ መተማመን ትክክለኛውን ምርጫ እንዲያደርጉ እናግዝዎታለን፡፡ </w:t>
            </w:r>
          </w:p>
        </w:tc>
      </w:tr>
      <w:tr w:rsidR="003C7075" w:rsidRPr="00B84DD3" w:rsidTr="003C7075">
        <w:tc>
          <w:tcPr>
            <w:tcW w:w="11160" w:type="dxa"/>
          </w:tcPr>
          <w:p w:rsidR="003C7075" w:rsidRPr="00B84DD3" w:rsidRDefault="003C7075" w:rsidP="003C7075">
            <w:pPr>
              <w:spacing w:line="480" w:lineRule="auto"/>
              <w:rPr>
                <w:rFonts w:ascii="Power Geez Unicode1" w:hAnsi="Power Geez Unicode1"/>
              </w:rPr>
            </w:pPr>
            <w:r w:rsidRPr="00B84DD3">
              <w:rPr>
                <w:rFonts w:ascii="Power Geez Unicode1" w:hAnsi="Power Geez Unicode1"/>
              </w:rPr>
              <w:t>የንብረት ሽያጭ እና ኪራይን ጨምሮ አጠቃላይ የሪል እስቴት አገልግሎቶችን እናቀርባለን። ቡድናችን ከፍላጎትዎ እና ከበጀትዎ ጋር የሚስማማውን ምርጥ ንብረት ለማግኘት እንዲረዳዎት ቁርጠኛ ነው።</w:t>
            </w:r>
          </w:p>
        </w:tc>
      </w:tr>
      <w:tr w:rsidR="003C7075" w:rsidRPr="00B84DD3" w:rsidTr="003C7075">
        <w:tc>
          <w:tcPr>
            <w:tcW w:w="11160" w:type="dxa"/>
          </w:tcPr>
          <w:p w:rsidR="003C7075" w:rsidRPr="00B84DD3" w:rsidRDefault="003C7075" w:rsidP="003C7075">
            <w:pPr>
              <w:spacing w:line="480" w:lineRule="auto"/>
              <w:rPr>
                <w:rFonts w:ascii="Power Geez Unicode1" w:hAnsi="Power Geez Unicode1"/>
              </w:rPr>
            </w:pPr>
            <w:r w:rsidRPr="00B84DD3">
              <w:rPr>
                <w:rFonts w:ascii="Power Geez Unicode1" w:hAnsi="Power Geez Unicode1"/>
              </w:rPr>
              <w:t>የመኖሪያ ቤትዎ ባለቤት በሚሆኑበት ሂደት ውስጥ ግልጽነትን እና የአእምሮ ሰላምን በማረጋገጥ ለተደጋጋሚ ጥያቄዎችዎ ዝርዝር ማብራሪያዎችን እንሰጣለን።</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ተመልሰው እንኳን በደህና መጡ!</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 xml:space="preserve">ስለእኛ የደንበኞቻችን አስተያየት </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የሚሰጡት አገልግሎት ምንድን ነው?</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 xml:space="preserve">ጥራትን ከታማኝነት ጋር </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ፕሮጀክትዎችዎ የሚገኙት የት ነው?</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lastRenderedPageBreak/>
              <w:t>አዲስ ቤት እየፈለጉ፣ ኢንቨስት ለማድረግ እያቀዱ፣ ወይም በቀላሉ ስለሚከናወኑ ፕሮጀክቶቻችን የበለጠ ማወቅ ከፈለጉ፣ ቡድናችን ግልጽ መመሪያ ለመስጠት ዝግጁ ነው።</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ለመጀመሪያ ቤትዎ እየፈለጉ ወይም የሪል እስቴት ፖርትፎሊዮዎን እያሰፉ፣ ጊዜዎን ይውሰዱ፣ የተለያዩ አማራጮችን ይመርምሩ እና እውቀት ውሳኔዎችዎን እንዲመራ ያድርጉ። ምርጥ ንብረቶች ዝም ብለው አይገኙም—በእርግጥ ምን አስፈላጊ እንደሆነ በሚያውቁ መረጃ ያላቸው ገዢዎች ይገኛሉ።</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 xml:space="preserve">የእኛ የዳበረ ልምድ እና ሙያ የሚመርጡበት ምክንያት </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የስራ ደረጃ</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 xml:space="preserve">ከእኛ ጋር ይስሩ </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ጥቄዎችዎን በዝርዝር ይጻፉ</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ለዚህ ንብረት አስቀድመው ቦታ ይዘዋል</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ለዜና መጽሔታችን ስብሰክራይብ በማድረግ በማህበራዊ ሚዲያ በመከተል ወይም የሽያጭ ቡድናችንን በቀጥታ በማነጋገር ስለ ቀጣይ ፕሮጀክቶቻችን መረጃ ማግኘት ይችላሉ። የፕሮጀክት ማሻሻያዎችን፣ አዳዲስ ምረቃዎችን እና ልዩ ቅናሾችን ለተመዝጋቢዎቻችን በየጊዜው እናጋራለን።</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 xml:space="preserve">ይህን ዩኒት (ቤት) ለደንበኛ ያስመዝግቡ </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 xml:space="preserve">ጥራት ያለው ሪል ስቴት አጋርዎ </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የሚታመን የመኖሪያ ቤት አልሚ</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አካውንትዎ እየተገመገመ ነው፡፡ አካውንትዎ ፈቃድ እንዳገኘ ወዲያኑ እንዲያውቁት ይደረጋል፡፡</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የአድሚን ቡድን አስፈላጊውን ግምገማ ካደረገ በኋላ አካውንትዎ እንዳይሰራ ይደረጋል፡፡ በመሆኑም ከዚህ በኋላ የቤት ዝርዝርም ሆነ ለግዢ የተያዙ ቤቶችን (ሪዘርቬሽን) መመልከት አይችሉም፡፡</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ብራውዘርዎ ማስታወቂያዎችን መመልከት አያስችልም፡፡</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lastRenderedPageBreak/>
              <w:t xml:space="preserve">ብራውዘርዎ የአገልግሎት ሰራተኞችን ማስተናገድ አይችልም፡፡ </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 xml:space="preserve">የእርስዎ ኢሜይል </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ኢሜይልዎ አልተረጋገጠም፡፡ የማረጋገጫ ኮዱን ለማግኘት እባክዎ የመልዕክት ሳጥንዎን ይመለክቱ፡፡</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 xml:space="preserve">[firebase-messaging-sw.js] ማስታወቂያ ክሊክ ተደርጓል </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[firebase-messaging-sw.js] የጀርባ መልዕክት ደርሷል</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 xml:space="preserve">ወደዋናው መንገድ ለመድረስ ያለው አመቺነት </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 xml:space="preserve">የግንባታ እቃዎች </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 xml:space="preserve">የንግድ ጥቅሞች </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 xml:space="preserve">ከስራ ቦታዎች ያለው ርቀት </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ለምሳሌ፡ ቅዱስ ጊዮርገስ ትምህርት ቤት፣ አዲስ አበባ ዩኒቨርስቲ</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ለምሳሌ፡ የመዋኛ ገንዳ፣ ጂም፣ መኪና ማቆሚያ</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 xml:space="preserve">የድንገተኛ ጊዜ እና ደህንነት ስርዓቶች </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ተሸጧል</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ጊዜው አልፏል</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ሄሮ ቢጂ</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 xml:space="preserve">ፈቃድ ለማግኘት በሂደት ላይ ነው </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 xml:space="preserve">የሊፍሌት ባር ወይም የሊፍሌት መቆጣጠሪያ </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የደንበኞች ምስክርነትን ይፈልጉ</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 xml:space="preserve">ተፈጥሮአዊ ብርሀን </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ከፋች የለም ላኪ የለም</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lastRenderedPageBreak/>
              <w:t>ጎትተው ጣል ያድረጉ</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 xml:space="preserve">የንብረት (ቤት) ዋጋ </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 xml:space="preserve">ለሆስፒታሎች፣ ትምህርት ቤቶች ወይም የንግድ አካባቢዎች ያለው ቀረቤት </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 xml:space="preserve">የኪራይ ፍላጎት </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 xml:space="preserve">በወቅቱ የማስረከብ ስኬቶቻቸውን ይገምግሙ </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 xml:space="preserve">ቀደም ሲል የነበሩ ፕሮጀክቶችን ይገምግሙ </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 xml:space="preserve">መዋቅራዊ ዘላቂነት  </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 xml:space="preserve">የሚቀላቀሉት ማህበረሰብ </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 xml:space="preserve">ለእርስዎ የሚስማማው የመኖሪያ ቤት አይነት </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 xml:space="preserve">የትራንስፖርት አቅርቦት </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ጥቅም ላይ መዋል ያለበት በ….ነው</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የተጠቃሚ መለያ፣ ማዕረግ እና አካል ያስፈልጋል</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የተጠቃሚ መለያ፣ ማዕረግ እና አካል ያስፈልጋል</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አሜይልዎን ያረጋግጡ</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 xml:space="preserve">ተሰርዟል </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ተረጋግጧል</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 xml:space="preserve">የውሀ እና ኤሌክትሪክ መስመሮች </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እለታዊ እንቅስቃሴዎችዎ እና ምቾት</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 xml:space="preserve">ስለእኛ </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የማስታወቂያዎች ማሳያ በተሳካ መልኩ እንዲሰራ ተደርጓል፡፡</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lastRenderedPageBreak/>
              <w:t>የበየነ መረብ (ቨርቹዋል) ጉብኝት</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 xml:space="preserve">ጠቅለል ያለ እይታ </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የበየነ መረብ (ቨርቹዋል) ጉብኝት</w:t>
            </w:r>
          </w:p>
        </w:tc>
      </w:tr>
      <w:tr w:rsidR="003C7075" w:rsidRPr="00B84DD3" w:rsidTr="003C7075">
        <w:tc>
          <w:tcPr>
            <w:tcW w:w="11160" w:type="dxa"/>
          </w:tcPr>
          <w:p w:rsidR="003C7075" w:rsidRPr="00B84DD3" w:rsidRDefault="003C7075" w:rsidP="003C7075">
            <w:pPr>
              <w:spacing w:line="600" w:lineRule="auto"/>
              <w:rPr>
                <w:rFonts w:ascii="Power Geez Unicode1" w:hAnsi="Power Geez Unicode1"/>
              </w:rPr>
            </w:pPr>
            <w:r w:rsidRPr="00B84DD3">
              <w:rPr>
                <w:rFonts w:ascii="Power Geez Unicode1" w:hAnsi="Power Geez Unicode1"/>
              </w:rPr>
              <w:t xml:space="preserve">የፑሽ ማስታወቂያዎች ፍተሻ </w:t>
            </w:r>
          </w:p>
        </w:tc>
      </w:tr>
      <w:tr w:rsidR="003C7075" w:rsidRPr="00552AAC" w:rsidTr="003C7075">
        <w:tc>
          <w:tcPr>
            <w:tcW w:w="11160" w:type="dxa"/>
          </w:tcPr>
          <w:p w:rsidR="003C7075" w:rsidRPr="00552AAC" w:rsidRDefault="003C7075" w:rsidP="003C7075">
            <w:pPr>
              <w:spacing w:line="600" w:lineRule="auto"/>
              <w:rPr>
                <w:rFonts w:ascii="Power Geez Unicode1" w:hAnsi="Power Geez Unicode1"/>
              </w:rPr>
            </w:pPr>
            <w:r w:rsidRPr="00B84DD3">
              <w:rPr>
                <w:rFonts w:ascii="Power Geez Unicode1" w:hAnsi="Power Geez Unicode1"/>
              </w:rPr>
              <w:t>የማስታወቂያዎች ማሳያ እንዲነቃ እየተደረገ ነው…</w:t>
            </w:r>
          </w:p>
        </w:tc>
      </w:tr>
    </w:tbl>
    <w:p w:rsidR="00052152" w:rsidRDefault="00052152" w:rsidP="003C7075">
      <w:pPr>
        <w:spacing w:line="360" w:lineRule="auto"/>
      </w:pPr>
    </w:p>
    <w:sectPr w:rsidR="000521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ower Geez Unicode1">
    <w:panose1 w:val="00000400000000000000"/>
    <w:charset w:val="00"/>
    <w:family w:val="auto"/>
    <w:pitch w:val="variable"/>
    <w:sig w:usb0="00000003" w:usb1="00000000" w:usb2="00000000" w:usb3="00000000" w:csb0="00000001" w:csb1="00000000"/>
  </w:font>
  <w:font w:name="Nyala">
    <w:panose1 w:val="02000504070300020003"/>
    <w:charset w:val="00"/>
    <w:family w:val="auto"/>
    <w:pitch w:val="variable"/>
    <w:sig w:usb0="A000006F" w:usb1="00000000" w:usb2="00000800" w:usb3="00000000" w:csb0="00000093" w:csb1="00000000"/>
  </w:font>
  <w:font w:name="MingLiU">
    <w:altName w:val="細明體"/>
    <w:panose1 w:val="02020509000000000000"/>
    <w:charset w:val="88"/>
    <w:family w:val="modern"/>
    <w:pitch w:val="fixed"/>
    <w:sig w:usb0="A00002FF" w:usb1="28CFFCFA" w:usb2="00000016" w:usb3="00000000" w:csb0="001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7075"/>
    <w:rsid w:val="00052152"/>
    <w:rsid w:val="003C70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7075"/>
    <w:rPr>
      <w:rFonts w:eastAsiaTheme="minorEastAsia"/>
    </w:rPr>
  </w:style>
  <w:style w:type="paragraph" w:styleId="Heading1">
    <w:name w:val="heading 1"/>
    <w:basedOn w:val="Normal"/>
    <w:next w:val="Normal"/>
    <w:link w:val="Heading1Char"/>
    <w:uiPriority w:val="9"/>
    <w:qFormat/>
    <w:rsid w:val="003C707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C707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C707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C7075"/>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C7075"/>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rsid w:val="003C7075"/>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rsid w:val="003C707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C7075"/>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C707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07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C707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C7075"/>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3C7075"/>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3C7075"/>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sid w:val="003C7075"/>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sid w:val="003C707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C7075"/>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3C7075"/>
    <w:rPr>
      <w:rFonts w:asciiTheme="majorHAnsi" w:eastAsiaTheme="majorEastAsia" w:hAnsiTheme="majorHAnsi" w:cstheme="majorBidi"/>
      <w:i/>
      <w:iCs/>
      <w:color w:val="404040" w:themeColor="text1" w:themeTint="BF"/>
      <w:sz w:val="20"/>
      <w:szCs w:val="20"/>
    </w:rPr>
  </w:style>
  <w:style w:type="paragraph" w:styleId="BodyText">
    <w:name w:val="Body Text"/>
    <w:basedOn w:val="Normal"/>
    <w:link w:val="BodyTextChar"/>
    <w:uiPriority w:val="99"/>
    <w:unhideWhenUsed/>
    <w:rsid w:val="003C7075"/>
    <w:pPr>
      <w:spacing w:after="120"/>
    </w:pPr>
  </w:style>
  <w:style w:type="character" w:customStyle="1" w:styleId="BodyTextChar">
    <w:name w:val="Body Text Char"/>
    <w:basedOn w:val="DefaultParagraphFont"/>
    <w:link w:val="BodyText"/>
    <w:uiPriority w:val="99"/>
    <w:rsid w:val="003C7075"/>
    <w:rPr>
      <w:rFonts w:eastAsiaTheme="minorEastAsia"/>
    </w:rPr>
  </w:style>
  <w:style w:type="paragraph" w:styleId="BodyText2">
    <w:name w:val="Body Text 2"/>
    <w:basedOn w:val="Normal"/>
    <w:link w:val="BodyText2Char"/>
    <w:uiPriority w:val="99"/>
    <w:unhideWhenUsed/>
    <w:rsid w:val="003C7075"/>
    <w:pPr>
      <w:spacing w:after="120" w:line="480" w:lineRule="auto"/>
    </w:pPr>
  </w:style>
  <w:style w:type="character" w:customStyle="1" w:styleId="BodyText2Char">
    <w:name w:val="Body Text 2 Char"/>
    <w:basedOn w:val="DefaultParagraphFont"/>
    <w:link w:val="BodyText2"/>
    <w:uiPriority w:val="99"/>
    <w:rsid w:val="003C7075"/>
    <w:rPr>
      <w:rFonts w:eastAsiaTheme="minorEastAsia"/>
    </w:rPr>
  </w:style>
  <w:style w:type="paragraph" w:styleId="BodyText3">
    <w:name w:val="Body Text 3"/>
    <w:basedOn w:val="Normal"/>
    <w:link w:val="BodyText3Char"/>
    <w:uiPriority w:val="99"/>
    <w:unhideWhenUsed/>
    <w:rsid w:val="003C7075"/>
    <w:pPr>
      <w:spacing w:after="120"/>
    </w:pPr>
    <w:rPr>
      <w:sz w:val="16"/>
      <w:szCs w:val="16"/>
    </w:rPr>
  </w:style>
  <w:style w:type="character" w:customStyle="1" w:styleId="BodyText3Char">
    <w:name w:val="Body Text 3 Char"/>
    <w:basedOn w:val="DefaultParagraphFont"/>
    <w:link w:val="BodyText3"/>
    <w:uiPriority w:val="99"/>
    <w:rsid w:val="003C7075"/>
    <w:rPr>
      <w:rFonts w:eastAsiaTheme="minorEastAsia"/>
      <w:sz w:val="16"/>
      <w:szCs w:val="16"/>
    </w:rPr>
  </w:style>
  <w:style w:type="paragraph" w:styleId="Caption">
    <w:name w:val="caption"/>
    <w:basedOn w:val="Normal"/>
    <w:next w:val="Normal"/>
    <w:uiPriority w:val="35"/>
    <w:semiHidden/>
    <w:unhideWhenUsed/>
    <w:qFormat/>
    <w:rsid w:val="003C7075"/>
    <w:pPr>
      <w:spacing w:line="240" w:lineRule="auto"/>
    </w:pPr>
    <w:rPr>
      <w:b/>
      <w:bCs/>
      <w:color w:val="4F81BD" w:themeColor="accent1"/>
      <w:sz w:val="18"/>
      <w:szCs w:val="18"/>
    </w:rPr>
  </w:style>
  <w:style w:type="character" w:styleId="Emphasis">
    <w:name w:val="Emphasis"/>
    <w:basedOn w:val="DefaultParagraphFont"/>
    <w:uiPriority w:val="20"/>
    <w:qFormat/>
    <w:rsid w:val="003C7075"/>
    <w:rPr>
      <w:i/>
      <w:iCs/>
    </w:rPr>
  </w:style>
  <w:style w:type="paragraph" w:styleId="Footer">
    <w:name w:val="footer"/>
    <w:basedOn w:val="Normal"/>
    <w:link w:val="FooterChar"/>
    <w:uiPriority w:val="99"/>
    <w:unhideWhenUsed/>
    <w:rsid w:val="003C70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7075"/>
    <w:rPr>
      <w:rFonts w:eastAsiaTheme="minorEastAsia"/>
    </w:rPr>
  </w:style>
  <w:style w:type="paragraph" w:styleId="Header">
    <w:name w:val="header"/>
    <w:basedOn w:val="Normal"/>
    <w:link w:val="HeaderChar"/>
    <w:uiPriority w:val="99"/>
    <w:unhideWhenUsed/>
    <w:rsid w:val="003C70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7075"/>
    <w:rPr>
      <w:rFonts w:eastAsiaTheme="minorEastAsia"/>
    </w:rPr>
  </w:style>
  <w:style w:type="paragraph" w:styleId="List">
    <w:name w:val="List"/>
    <w:basedOn w:val="Normal"/>
    <w:uiPriority w:val="99"/>
    <w:unhideWhenUsed/>
    <w:rsid w:val="003C7075"/>
    <w:pPr>
      <w:ind w:left="360" w:hanging="360"/>
      <w:contextualSpacing/>
    </w:pPr>
  </w:style>
  <w:style w:type="paragraph" w:styleId="List2">
    <w:name w:val="List 2"/>
    <w:basedOn w:val="Normal"/>
    <w:uiPriority w:val="99"/>
    <w:unhideWhenUsed/>
    <w:rsid w:val="003C7075"/>
    <w:pPr>
      <w:ind w:left="720" w:hanging="360"/>
      <w:contextualSpacing/>
    </w:pPr>
  </w:style>
  <w:style w:type="paragraph" w:styleId="List3">
    <w:name w:val="List 3"/>
    <w:basedOn w:val="Normal"/>
    <w:uiPriority w:val="99"/>
    <w:unhideWhenUsed/>
    <w:rsid w:val="003C7075"/>
    <w:pPr>
      <w:ind w:left="1080" w:hanging="360"/>
      <w:contextualSpacing/>
    </w:pPr>
  </w:style>
  <w:style w:type="paragraph" w:styleId="ListBullet">
    <w:name w:val="List Bullet"/>
    <w:basedOn w:val="Normal"/>
    <w:uiPriority w:val="99"/>
    <w:unhideWhenUsed/>
    <w:rsid w:val="003C7075"/>
    <w:pPr>
      <w:numPr>
        <w:numId w:val="1"/>
      </w:numPr>
      <w:contextualSpacing/>
    </w:pPr>
  </w:style>
  <w:style w:type="paragraph" w:styleId="ListBullet2">
    <w:name w:val="List Bullet 2"/>
    <w:basedOn w:val="Normal"/>
    <w:uiPriority w:val="99"/>
    <w:unhideWhenUsed/>
    <w:rsid w:val="003C7075"/>
    <w:pPr>
      <w:numPr>
        <w:numId w:val="2"/>
      </w:numPr>
      <w:contextualSpacing/>
    </w:pPr>
  </w:style>
  <w:style w:type="paragraph" w:styleId="ListBullet3">
    <w:name w:val="List Bullet 3"/>
    <w:basedOn w:val="Normal"/>
    <w:uiPriority w:val="99"/>
    <w:unhideWhenUsed/>
    <w:rsid w:val="003C7075"/>
    <w:pPr>
      <w:numPr>
        <w:numId w:val="3"/>
      </w:numPr>
      <w:contextualSpacing/>
    </w:pPr>
  </w:style>
  <w:style w:type="paragraph" w:styleId="ListContinue">
    <w:name w:val="List Continue"/>
    <w:basedOn w:val="Normal"/>
    <w:uiPriority w:val="99"/>
    <w:unhideWhenUsed/>
    <w:rsid w:val="003C7075"/>
    <w:pPr>
      <w:spacing w:after="120"/>
      <w:ind w:left="360"/>
      <w:contextualSpacing/>
    </w:pPr>
  </w:style>
  <w:style w:type="paragraph" w:styleId="ListContinue2">
    <w:name w:val="List Continue 2"/>
    <w:basedOn w:val="Normal"/>
    <w:uiPriority w:val="99"/>
    <w:unhideWhenUsed/>
    <w:rsid w:val="003C7075"/>
    <w:pPr>
      <w:spacing w:after="120"/>
      <w:ind w:left="720"/>
      <w:contextualSpacing/>
    </w:pPr>
  </w:style>
  <w:style w:type="paragraph" w:styleId="ListContinue3">
    <w:name w:val="List Continue 3"/>
    <w:basedOn w:val="Normal"/>
    <w:uiPriority w:val="99"/>
    <w:unhideWhenUsed/>
    <w:rsid w:val="003C7075"/>
    <w:pPr>
      <w:spacing w:after="120"/>
      <w:ind w:left="1080"/>
      <w:contextualSpacing/>
    </w:pPr>
  </w:style>
  <w:style w:type="paragraph" w:styleId="ListNumber">
    <w:name w:val="List Number"/>
    <w:basedOn w:val="Normal"/>
    <w:uiPriority w:val="99"/>
    <w:unhideWhenUsed/>
    <w:rsid w:val="003C7075"/>
    <w:pPr>
      <w:numPr>
        <w:numId w:val="4"/>
      </w:numPr>
      <w:contextualSpacing/>
    </w:pPr>
  </w:style>
  <w:style w:type="paragraph" w:styleId="ListNumber2">
    <w:name w:val="List Number 2"/>
    <w:basedOn w:val="Normal"/>
    <w:uiPriority w:val="99"/>
    <w:unhideWhenUsed/>
    <w:rsid w:val="003C7075"/>
    <w:pPr>
      <w:numPr>
        <w:numId w:val="5"/>
      </w:numPr>
      <w:contextualSpacing/>
    </w:pPr>
  </w:style>
  <w:style w:type="paragraph" w:styleId="ListNumber3">
    <w:name w:val="List Number 3"/>
    <w:basedOn w:val="Normal"/>
    <w:uiPriority w:val="99"/>
    <w:unhideWhenUsed/>
    <w:rsid w:val="003C7075"/>
    <w:pPr>
      <w:numPr>
        <w:numId w:val="6"/>
      </w:numPr>
      <w:contextualSpacing/>
    </w:pPr>
  </w:style>
  <w:style w:type="paragraph" w:styleId="MacroText">
    <w:name w:val="macro"/>
    <w:link w:val="MacroTextChar"/>
    <w:uiPriority w:val="99"/>
    <w:unhideWhenUsed/>
    <w:rsid w:val="003C7075"/>
    <w:pPr>
      <w:tabs>
        <w:tab w:val="left" w:pos="576"/>
        <w:tab w:val="left" w:pos="1152"/>
        <w:tab w:val="left" w:pos="1728"/>
        <w:tab w:val="left" w:pos="2304"/>
        <w:tab w:val="left" w:pos="2880"/>
        <w:tab w:val="left" w:pos="3456"/>
        <w:tab w:val="left" w:pos="4032"/>
      </w:tabs>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3C7075"/>
    <w:rPr>
      <w:rFonts w:ascii="Courier" w:eastAsiaTheme="minorEastAsia" w:hAnsi="Courier"/>
      <w:sz w:val="20"/>
      <w:szCs w:val="20"/>
    </w:rPr>
  </w:style>
  <w:style w:type="character" w:styleId="Strong">
    <w:name w:val="Strong"/>
    <w:basedOn w:val="DefaultParagraphFont"/>
    <w:uiPriority w:val="22"/>
    <w:qFormat/>
    <w:rsid w:val="003C7075"/>
    <w:rPr>
      <w:b/>
      <w:bCs/>
    </w:rPr>
  </w:style>
  <w:style w:type="paragraph" w:styleId="Subtitle">
    <w:name w:val="Subtitle"/>
    <w:basedOn w:val="Normal"/>
    <w:next w:val="Normal"/>
    <w:link w:val="SubtitleChar"/>
    <w:uiPriority w:val="11"/>
    <w:qFormat/>
    <w:rsid w:val="003C7075"/>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C7075"/>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rsid w:val="003C7075"/>
    <w:pPr>
      <w:spacing w:after="0" w:line="240" w:lineRule="auto"/>
    </w:pPr>
    <w:rPr>
      <w:rFonts w:eastAsiaTheme="minorEastAsia"/>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3C707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C7075"/>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sid w:val="003C7075"/>
    <w:pPr>
      <w:spacing w:after="0" w:line="240" w:lineRule="auto"/>
    </w:pPr>
    <w:rPr>
      <w:rFonts w:eastAsiaTheme="minorEastAsia"/>
      <w:color w:val="000000" w:themeColor="text1" w:themeShade="BF"/>
      <w:sz w:val="20"/>
      <w:szCs w:val="2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C7075"/>
    <w:pPr>
      <w:spacing w:after="0" w:line="240" w:lineRule="auto"/>
    </w:pPr>
    <w:rPr>
      <w:rFonts w:eastAsiaTheme="minorEastAsia"/>
      <w:color w:val="365F91" w:themeColor="accent1" w:themeShade="BF"/>
      <w:sz w:val="20"/>
      <w:szCs w:val="2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3C7075"/>
    <w:pPr>
      <w:spacing w:after="0" w:line="240" w:lineRule="auto"/>
    </w:pPr>
    <w:rPr>
      <w:rFonts w:eastAsiaTheme="minorEastAsia"/>
      <w:color w:val="943634" w:themeColor="accent2" w:themeShade="BF"/>
      <w:sz w:val="20"/>
      <w:szCs w:val="2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3C7075"/>
    <w:pPr>
      <w:spacing w:after="0" w:line="240" w:lineRule="auto"/>
    </w:pPr>
    <w:rPr>
      <w:rFonts w:eastAsiaTheme="minorEastAsia"/>
      <w:color w:val="76923C" w:themeColor="accent3" w:themeShade="BF"/>
      <w:sz w:val="20"/>
      <w:szCs w:val="2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3C7075"/>
    <w:pPr>
      <w:spacing w:after="0" w:line="240" w:lineRule="auto"/>
    </w:pPr>
    <w:rPr>
      <w:rFonts w:eastAsiaTheme="minorEastAsia"/>
      <w:color w:val="5F497A" w:themeColor="accent4" w:themeShade="BF"/>
      <w:sz w:val="20"/>
      <w:szCs w:val="2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3C7075"/>
    <w:pPr>
      <w:spacing w:after="0" w:line="240" w:lineRule="auto"/>
    </w:pPr>
    <w:rPr>
      <w:rFonts w:eastAsiaTheme="minorEastAsia"/>
      <w:color w:val="31849B" w:themeColor="accent5" w:themeShade="BF"/>
      <w:sz w:val="20"/>
      <w:szCs w:val="2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3C7075"/>
    <w:pPr>
      <w:spacing w:after="0" w:line="240" w:lineRule="auto"/>
    </w:pPr>
    <w:rPr>
      <w:rFonts w:eastAsiaTheme="minorEastAsia"/>
      <w:color w:val="E36C0A" w:themeColor="accent6" w:themeShade="BF"/>
      <w:sz w:val="20"/>
      <w:szCs w:val="2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3C7075"/>
    <w:pPr>
      <w:spacing w:after="0" w:line="240" w:lineRule="auto"/>
    </w:pPr>
    <w:rPr>
      <w:rFonts w:eastAsiaTheme="minorEastAsia"/>
      <w:sz w:val="20"/>
      <w:szCs w:val="2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C7075"/>
    <w:pPr>
      <w:spacing w:after="0" w:line="240" w:lineRule="auto"/>
    </w:pPr>
    <w:rPr>
      <w:rFonts w:eastAsiaTheme="minorEastAsia"/>
      <w:sz w:val="20"/>
      <w:szCs w:val="2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3C7075"/>
    <w:pPr>
      <w:spacing w:after="0" w:line="240" w:lineRule="auto"/>
    </w:pPr>
    <w:rPr>
      <w:rFonts w:eastAsiaTheme="minorEastAsia"/>
      <w:sz w:val="20"/>
      <w:szCs w:val="2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3C7075"/>
    <w:pPr>
      <w:spacing w:after="0" w:line="240" w:lineRule="auto"/>
    </w:pPr>
    <w:rPr>
      <w:rFonts w:eastAsiaTheme="minorEastAsia"/>
      <w:sz w:val="20"/>
      <w:szCs w:val="2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3C7075"/>
    <w:pPr>
      <w:spacing w:after="0" w:line="240" w:lineRule="auto"/>
    </w:pPr>
    <w:rPr>
      <w:rFonts w:eastAsiaTheme="minorEastAsia"/>
      <w:sz w:val="20"/>
      <w:szCs w:val="2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3C7075"/>
    <w:pPr>
      <w:spacing w:after="0" w:line="240" w:lineRule="auto"/>
    </w:pPr>
    <w:rPr>
      <w:rFonts w:eastAsiaTheme="minorEastAsia"/>
      <w:sz w:val="20"/>
      <w:szCs w:val="2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3C7075"/>
    <w:pPr>
      <w:spacing w:after="0" w:line="240" w:lineRule="auto"/>
    </w:pPr>
    <w:rPr>
      <w:rFonts w:eastAsiaTheme="minorEastAsia"/>
      <w:sz w:val="20"/>
      <w:szCs w:val="2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3C7075"/>
    <w:pPr>
      <w:spacing w:after="0" w:line="240" w:lineRule="auto"/>
    </w:pPr>
    <w:rPr>
      <w:rFonts w:eastAsiaTheme="minorEastAsia"/>
      <w:sz w:val="20"/>
      <w:szCs w:val="2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rsid w:val="003C7075"/>
    <w:pPr>
      <w:spacing w:after="0" w:line="240" w:lineRule="auto"/>
    </w:pPr>
    <w:rPr>
      <w:rFonts w:eastAsiaTheme="minorEastAsia"/>
      <w:sz w:val="20"/>
      <w:szCs w:val="2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rsid w:val="003C7075"/>
    <w:pPr>
      <w:spacing w:after="0" w:line="240" w:lineRule="auto"/>
    </w:pPr>
    <w:rPr>
      <w:rFonts w:eastAsiaTheme="minorEastAsia"/>
      <w:sz w:val="20"/>
      <w:szCs w:val="2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rsid w:val="003C7075"/>
    <w:pPr>
      <w:spacing w:after="0" w:line="240" w:lineRule="auto"/>
    </w:pPr>
    <w:rPr>
      <w:rFonts w:eastAsiaTheme="minorEastAsia"/>
      <w:sz w:val="20"/>
      <w:szCs w:val="2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rsid w:val="003C7075"/>
    <w:pPr>
      <w:spacing w:after="0" w:line="240" w:lineRule="auto"/>
    </w:pPr>
    <w:rPr>
      <w:rFonts w:eastAsiaTheme="minorEastAsia"/>
      <w:sz w:val="20"/>
      <w:szCs w:val="2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rsid w:val="003C7075"/>
    <w:pPr>
      <w:spacing w:after="0" w:line="240" w:lineRule="auto"/>
    </w:pPr>
    <w:rPr>
      <w:rFonts w:eastAsiaTheme="minorEastAsia"/>
      <w:sz w:val="20"/>
      <w:szCs w:val="2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rsid w:val="003C7075"/>
    <w:pPr>
      <w:spacing w:after="0" w:line="240" w:lineRule="auto"/>
    </w:pPr>
    <w:rPr>
      <w:rFonts w:eastAsiaTheme="minorEastAsia"/>
      <w:sz w:val="20"/>
      <w:szCs w:val="2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rsid w:val="003C7075"/>
    <w:pPr>
      <w:spacing w:after="0" w:line="240" w:lineRule="auto"/>
    </w:pPr>
    <w:rPr>
      <w:rFonts w:eastAsiaTheme="minorEastAsia"/>
      <w:sz w:val="20"/>
      <w:szCs w:val="20"/>
    </w:rPr>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3C7075"/>
    <w:pPr>
      <w:spacing w:after="0" w:line="240" w:lineRule="auto"/>
    </w:pPr>
    <w:rPr>
      <w:rFonts w:eastAsiaTheme="minorEastAsia"/>
      <w:sz w:val="20"/>
      <w:szCs w:val="20"/>
    </w:r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C7075"/>
    <w:pPr>
      <w:spacing w:after="0" w:line="240" w:lineRule="auto"/>
    </w:pPr>
    <w:rPr>
      <w:rFonts w:eastAsiaTheme="minorEastAsia"/>
      <w:sz w:val="20"/>
      <w:szCs w:val="20"/>
    </w:r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C7075"/>
    <w:pPr>
      <w:spacing w:after="0" w:line="240" w:lineRule="auto"/>
    </w:pPr>
    <w:rPr>
      <w:rFonts w:eastAsiaTheme="minorEastAsia"/>
      <w:sz w:val="20"/>
      <w:szCs w:val="20"/>
    </w:rPr>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C7075"/>
    <w:pPr>
      <w:spacing w:after="0" w:line="240" w:lineRule="auto"/>
    </w:pPr>
    <w:rPr>
      <w:rFonts w:eastAsiaTheme="minorEastAsia"/>
      <w:sz w:val="20"/>
      <w:szCs w:val="20"/>
    </w:r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C7075"/>
    <w:pPr>
      <w:spacing w:after="0" w:line="240" w:lineRule="auto"/>
    </w:pPr>
    <w:rPr>
      <w:rFonts w:eastAsiaTheme="minorEastAsia"/>
      <w:sz w:val="20"/>
      <w:szCs w:val="20"/>
    </w:r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C7075"/>
    <w:pPr>
      <w:spacing w:after="0" w:line="240" w:lineRule="auto"/>
    </w:pPr>
    <w:rPr>
      <w:rFonts w:eastAsiaTheme="minorEastAsia"/>
      <w:sz w:val="20"/>
      <w:szCs w:val="20"/>
    </w:r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C7075"/>
    <w:pPr>
      <w:spacing w:after="0" w:line="240" w:lineRule="auto"/>
    </w:pPr>
    <w:rPr>
      <w:rFonts w:eastAsiaTheme="minorEastAsia"/>
      <w:sz w:val="20"/>
      <w:szCs w:val="20"/>
    </w:rPr>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C7075"/>
    <w:pPr>
      <w:spacing w:after="0" w:line="240" w:lineRule="auto"/>
    </w:pPr>
    <w:rPr>
      <w:rFonts w:eastAsiaTheme="minorEastAsia"/>
      <w:sz w:val="20"/>
      <w:szCs w:val="20"/>
    </w:rPr>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C7075"/>
    <w:pPr>
      <w:spacing w:after="0" w:line="240" w:lineRule="auto"/>
    </w:pPr>
    <w:rPr>
      <w:rFonts w:eastAsiaTheme="minorEastAsia"/>
      <w:sz w:val="20"/>
      <w:szCs w:val="20"/>
    </w:rPr>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C7075"/>
    <w:pPr>
      <w:spacing w:after="0" w:line="240" w:lineRule="auto"/>
    </w:pPr>
    <w:rPr>
      <w:rFonts w:eastAsiaTheme="minorEastAsia"/>
      <w:sz w:val="20"/>
      <w:szCs w:val="20"/>
    </w:rPr>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C7075"/>
    <w:pPr>
      <w:spacing w:after="0" w:line="240" w:lineRule="auto"/>
    </w:pPr>
    <w:rPr>
      <w:rFonts w:eastAsiaTheme="minorEastAsia"/>
      <w:sz w:val="20"/>
      <w:szCs w:val="20"/>
    </w:rPr>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C7075"/>
    <w:pPr>
      <w:spacing w:after="0" w:line="240" w:lineRule="auto"/>
    </w:pPr>
    <w:rPr>
      <w:rFonts w:eastAsiaTheme="minorEastAsia"/>
      <w:sz w:val="20"/>
      <w:szCs w:val="20"/>
    </w:rPr>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C7075"/>
    <w:pPr>
      <w:spacing w:after="0" w:line="240" w:lineRule="auto"/>
    </w:pPr>
    <w:rPr>
      <w:rFonts w:eastAsiaTheme="minorEastAsia"/>
      <w:sz w:val="20"/>
      <w:szCs w:val="20"/>
    </w:rPr>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C7075"/>
    <w:pPr>
      <w:spacing w:after="0" w:line="240" w:lineRule="auto"/>
    </w:pPr>
    <w:rPr>
      <w:rFonts w:eastAsiaTheme="minorEastAsia"/>
      <w:color w:val="000000" w:themeColor="text1"/>
      <w:sz w:val="20"/>
      <w:szCs w:val="2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C7075"/>
    <w:pPr>
      <w:spacing w:after="0" w:line="240" w:lineRule="auto"/>
    </w:pPr>
    <w:rPr>
      <w:rFonts w:eastAsiaTheme="minorEastAsia"/>
      <w:color w:val="000000" w:themeColor="text1"/>
      <w:sz w:val="20"/>
      <w:szCs w:val="2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3C7075"/>
    <w:pPr>
      <w:spacing w:after="0" w:line="240" w:lineRule="auto"/>
    </w:pPr>
    <w:rPr>
      <w:rFonts w:eastAsiaTheme="minorEastAsia"/>
      <w:color w:val="000000" w:themeColor="text1"/>
      <w:sz w:val="20"/>
      <w:szCs w:val="2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3C7075"/>
    <w:pPr>
      <w:spacing w:after="0" w:line="240" w:lineRule="auto"/>
    </w:pPr>
    <w:rPr>
      <w:rFonts w:eastAsiaTheme="minorEastAsia"/>
      <w:color w:val="000000" w:themeColor="text1"/>
      <w:sz w:val="20"/>
      <w:szCs w:val="2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3C7075"/>
    <w:pPr>
      <w:spacing w:after="0" w:line="240" w:lineRule="auto"/>
    </w:pPr>
    <w:rPr>
      <w:rFonts w:eastAsiaTheme="minorEastAsia"/>
      <w:color w:val="000000" w:themeColor="text1"/>
      <w:sz w:val="20"/>
      <w:szCs w:val="2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3C7075"/>
    <w:pPr>
      <w:spacing w:after="0" w:line="240" w:lineRule="auto"/>
    </w:pPr>
    <w:rPr>
      <w:rFonts w:eastAsiaTheme="minorEastAsia"/>
      <w:color w:val="000000" w:themeColor="text1"/>
      <w:sz w:val="20"/>
      <w:szCs w:val="2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3C7075"/>
    <w:pPr>
      <w:spacing w:after="0" w:line="240" w:lineRule="auto"/>
    </w:pPr>
    <w:rPr>
      <w:rFonts w:eastAsiaTheme="minorEastAsia"/>
      <w:color w:val="000000" w:themeColor="text1"/>
      <w:sz w:val="20"/>
      <w:szCs w:val="2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3C7075"/>
    <w:pPr>
      <w:spacing w:after="0" w:line="240" w:lineRule="auto"/>
    </w:pPr>
    <w:rPr>
      <w:rFonts w:asciiTheme="majorHAnsi" w:eastAsiaTheme="majorEastAsia" w:hAnsiTheme="majorHAnsi" w:cstheme="majorBidi"/>
      <w:color w:val="000000" w:themeColor="text1"/>
      <w:sz w:val="20"/>
      <w:szCs w:val="2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C7075"/>
    <w:pPr>
      <w:spacing w:after="0" w:line="240" w:lineRule="auto"/>
    </w:pPr>
    <w:rPr>
      <w:rFonts w:asciiTheme="majorHAnsi" w:eastAsiaTheme="majorEastAsia" w:hAnsiTheme="majorHAnsi" w:cstheme="majorBidi"/>
      <w:color w:val="000000" w:themeColor="text1"/>
      <w:sz w:val="20"/>
      <w:szCs w:val="2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C7075"/>
    <w:pPr>
      <w:spacing w:after="0" w:line="240" w:lineRule="auto"/>
    </w:pPr>
    <w:rPr>
      <w:rFonts w:asciiTheme="majorHAnsi" w:eastAsiaTheme="majorEastAsia" w:hAnsiTheme="majorHAnsi" w:cstheme="majorBidi"/>
      <w:color w:val="000000" w:themeColor="text1"/>
      <w:sz w:val="20"/>
      <w:szCs w:val="2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C7075"/>
    <w:pPr>
      <w:spacing w:after="0" w:line="240" w:lineRule="auto"/>
    </w:pPr>
    <w:rPr>
      <w:rFonts w:asciiTheme="majorHAnsi" w:eastAsiaTheme="majorEastAsia" w:hAnsiTheme="majorHAnsi" w:cstheme="majorBidi"/>
      <w:color w:val="000000" w:themeColor="text1"/>
      <w:sz w:val="20"/>
      <w:szCs w:val="2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C7075"/>
    <w:pPr>
      <w:spacing w:after="0" w:line="240" w:lineRule="auto"/>
    </w:pPr>
    <w:rPr>
      <w:rFonts w:asciiTheme="majorHAnsi" w:eastAsiaTheme="majorEastAsia" w:hAnsiTheme="majorHAnsi" w:cstheme="majorBidi"/>
      <w:color w:val="000000" w:themeColor="text1"/>
      <w:sz w:val="20"/>
      <w:szCs w:val="2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C7075"/>
    <w:pPr>
      <w:spacing w:after="0" w:line="240" w:lineRule="auto"/>
    </w:pPr>
    <w:rPr>
      <w:rFonts w:asciiTheme="majorHAnsi" w:eastAsiaTheme="majorEastAsia" w:hAnsiTheme="majorHAnsi" w:cstheme="majorBidi"/>
      <w:color w:val="000000" w:themeColor="text1"/>
      <w:sz w:val="20"/>
      <w:szCs w:val="2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C7075"/>
    <w:pPr>
      <w:spacing w:after="0" w:line="240" w:lineRule="auto"/>
    </w:pPr>
    <w:rPr>
      <w:rFonts w:asciiTheme="majorHAnsi" w:eastAsiaTheme="majorEastAsia" w:hAnsiTheme="majorHAnsi" w:cstheme="majorBidi"/>
      <w:color w:val="000000" w:themeColor="text1"/>
      <w:sz w:val="20"/>
      <w:szCs w:val="2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3C7075"/>
    <w:pPr>
      <w:spacing w:after="0" w:line="240" w:lineRule="auto"/>
    </w:pPr>
    <w:rPr>
      <w:rFonts w:eastAsiaTheme="minorEastAsia"/>
      <w:sz w:val="20"/>
      <w:szCs w:val="20"/>
    </w:rPr>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C7075"/>
    <w:pPr>
      <w:spacing w:after="0" w:line="240" w:lineRule="auto"/>
    </w:pPr>
    <w:rPr>
      <w:rFonts w:eastAsiaTheme="minorEastAsia"/>
      <w:sz w:val="20"/>
      <w:szCs w:val="20"/>
    </w:r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3C7075"/>
    <w:pPr>
      <w:spacing w:after="0" w:line="240" w:lineRule="auto"/>
    </w:pPr>
    <w:rPr>
      <w:rFonts w:eastAsiaTheme="minorEastAsia"/>
      <w:sz w:val="20"/>
      <w:szCs w:val="20"/>
    </w:r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3C7075"/>
    <w:pPr>
      <w:spacing w:after="0" w:line="240" w:lineRule="auto"/>
    </w:pPr>
    <w:rPr>
      <w:rFonts w:eastAsiaTheme="minorEastAsia"/>
      <w:sz w:val="20"/>
      <w:szCs w:val="20"/>
    </w:rPr>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3C7075"/>
    <w:pPr>
      <w:spacing w:after="0" w:line="240" w:lineRule="auto"/>
    </w:pPr>
    <w:rPr>
      <w:rFonts w:eastAsiaTheme="minorEastAsia"/>
      <w:sz w:val="20"/>
      <w:szCs w:val="20"/>
    </w:r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3C7075"/>
    <w:pPr>
      <w:spacing w:after="0" w:line="240" w:lineRule="auto"/>
    </w:pPr>
    <w:rPr>
      <w:rFonts w:eastAsiaTheme="minorEastAsia"/>
      <w:sz w:val="20"/>
      <w:szCs w:val="20"/>
    </w:r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3C7075"/>
    <w:pPr>
      <w:spacing w:after="0" w:line="240" w:lineRule="auto"/>
    </w:pPr>
    <w:rPr>
      <w:rFonts w:eastAsiaTheme="minorEastAsia"/>
      <w:sz w:val="20"/>
      <w:szCs w:val="20"/>
    </w:r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3C7075"/>
    <w:pPr>
      <w:spacing w:after="0" w:line="240" w:lineRule="auto"/>
    </w:pPr>
    <w:rPr>
      <w:rFonts w:asciiTheme="majorHAnsi" w:eastAsiaTheme="majorEastAsia" w:hAnsiTheme="majorHAnsi" w:cstheme="majorBidi"/>
      <w:color w:val="000000" w:themeColor="text1"/>
      <w:sz w:val="20"/>
      <w:szCs w:val="2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C7075"/>
    <w:pPr>
      <w:spacing w:after="0" w:line="240" w:lineRule="auto"/>
    </w:pPr>
    <w:rPr>
      <w:rFonts w:asciiTheme="majorHAnsi" w:eastAsiaTheme="majorEastAsia" w:hAnsiTheme="majorHAnsi" w:cstheme="majorBidi"/>
      <w:color w:val="000000" w:themeColor="text1"/>
      <w:sz w:val="20"/>
      <w:szCs w:val="2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C7075"/>
    <w:pPr>
      <w:spacing w:after="0" w:line="240" w:lineRule="auto"/>
    </w:pPr>
    <w:rPr>
      <w:rFonts w:asciiTheme="majorHAnsi" w:eastAsiaTheme="majorEastAsia" w:hAnsiTheme="majorHAnsi" w:cstheme="majorBidi"/>
      <w:color w:val="000000" w:themeColor="text1"/>
      <w:sz w:val="20"/>
      <w:szCs w:val="2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C7075"/>
    <w:pPr>
      <w:spacing w:after="0" w:line="240" w:lineRule="auto"/>
    </w:pPr>
    <w:rPr>
      <w:rFonts w:asciiTheme="majorHAnsi" w:eastAsiaTheme="majorEastAsia" w:hAnsiTheme="majorHAnsi" w:cstheme="majorBidi"/>
      <w:color w:val="000000" w:themeColor="text1"/>
      <w:sz w:val="20"/>
      <w:szCs w:val="2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C7075"/>
    <w:pPr>
      <w:spacing w:after="0" w:line="240" w:lineRule="auto"/>
    </w:pPr>
    <w:rPr>
      <w:rFonts w:asciiTheme="majorHAnsi" w:eastAsiaTheme="majorEastAsia" w:hAnsiTheme="majorHAnsi" w:cstheme="majorBidi"/>
      <w:color w:val="000000" w:themeColor="text1"/>
      <w:sz w:val="20"/>
      <w:szCs w:val="2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C7075"/>
    <w:pPr>
      <w:spacing w:after="0" w:line="240" w:lineRule="auto"/>
    </w:pPr>
    <w:rPr>
      <w:rFonts w:asciiTheme="majorHAnsi" w:eastAsiaTheme="majorEastAsia" w:hAnsiTheme="majorHAnsi" w:cstheme="majorBidi"/>
      <w:color w:val="000000" w:themeColor="text1"/>
      <w:sz w:val="20"/>
      <w:szCs w:val="2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C7075"/>
    <w:pPr>
      <w:spacing w:after="0" w:line="240" w:lineRule="auto"/>
    </w:pPr>
    <w:rPr>
      <w:rFonts w:asciiTheme="majorHAnsi" w:eastAsiaTheme="majorEastAsia" w:hAnsiTheme="majorHAnsi" w:cstheme="majorBidi"/>
      <w:color w:val="000000" w:themeColor="text1"/>
      <w:sz w:val="20"/>
      <w:szCs w:val="2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C7075"/>
    <w:pPr>
      <w:spacing w:after="0" w:line="240" w:lineRule="auto"/>
    </w:pPr>
    <w:rPr>
      <w:rFonts w:eastAsiaTheme="minorEastAsia"/>
      <w:sz w:val="20"/>
      <w:szCs w:val="20"/>
    </w:r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rsid w:val="003C7075"/>
    <w:pPr>
      <w:spacing w:after="0" w:line="240" w:lineRule="auto"/>
    </w:pPr>
    <w:rPr>
      <w:rFonts w:eastAsiaTheme="minorEastAsia"/>
      <w:sz w:val="20"/>
      <w:szCs w:val="20"/>
    </w:r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rsid w:val="003C7075"/>
    <w:pPr>
      <w:spacing w:after="0" w:line="240" w:lineRule="auto"/>
    </w:pPr>
    <w:rPr>
      <w:rFonts w:eastAsiaTheme="minorEastAsia"/>
      <w:sz w:val="20"/>
      <w:szCs w:val="20"/>
    </w:r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rsid w:val="003C7075"/>
    <w:pPr>
      <w:spacing w:after="0" w:line="240" w:lineRule="auto"/>
    </w:pPr>
    <w:rPr>
      <w:rFonts w:eastAsiaTheme="minorEastAsia"/>
      <w:sz w:val="20"/>
      <w:szCs w:val="20"/>
    </w:r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rsid w:val="003C7075"/>
    <w:pPr>
      <w:spacing w:after="0" w:line="240" w:lineRule="auto"/>
    </w:pPr>
    <w:rPr>
      <w:rFonts w:eastAsiaTheme="minorEastAsia"/>
      <w:sz w:val="20"/>
      <w:szCs w:val="20"/>
    </w:r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rsid w:val="003C7075"/>
    <w:pPr>
      <w:spacing w:after="0" w:line="240" w:lineRule="auto"/>
    </w:pPr>
    <w:rPr>
      <w:rFonts w:eastAsiaTheme="minorEastAsia"/>
      <w:sz w:val="20"/>
      <w:szCs w:val="20"/>
    </w:r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rsid w:val="003C7075"/>
    <w:pPr>
      <w:spacing w:after="0" w:line="240" w:lineRule="auto"/>
    </w:pPr>
    <w:rPr>
      <w:rFonts w:eastAsiaTheme="minorEastAsia"/>
      <w:sz w:val="20"/>
      <w:szCs w:val="20"/>
    </w:r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sid w:val="003C7075"/>
    <w:pPr>
      <w:spacing w:after="0" w:line="240" w:lineRule="auto"/>
    </w:pPr>
    <w:rPr>
      <w:rFonts w:eastAsiaTheme="minorEastAsia"/>
      <w:color w:val="FFFFFF" w:themeColor="background1"/>
      <w:sz w:val="20"/>
      <w:szCs w:val="20"/>
    </w:rPr>
    <w:tblPr>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C7075"/>
    <w:pPr>
      <w:spacing w:after="0" w:line="240" w:lineRule="auto"/>
    </w:pPr>
    <w:rPr>
      <w:rFonts w:eastAsiaTheme="minorEastAsia"/>
      <w:color w:val="FFFFFF" w:themeColor="background1"/>
      <w:sz w:val="20"/>
      <w:szCs w:val="20"/>
    </w:rPr>
    <w:tblPr>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3C7075"/>
    <w:pPr>
      <w:spacing w:after="0" w:line="240" w:lineRule="auto"/>
    </w:pPr>
    <w:rPr>
      <w:rFonts w:eastAsiaTheme="minorEastAsia"/>
      <w:color w:val="FFFFFF" w:themeColor="background1"/>
      <w:sz w:val="20"/>
      <w:szCs w:val="20"/>
    </w:rPr>
    <w:tblPr>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3C7075"/>
    <w:pPr>
      <w:spacing w:after="0" w:line="240" w:lineRule="auto"/>
    </w:pPr>
    <w:rPr>
      <w:rFonts w:eastAsiaTheme="minorEastAsia"/>
      <w:color w:val="FFFFFF" w:themeColor="background1"/>
      <w:sz w:val="20"/>
      <w:szCs w:val="20"/>
    </w:rPr>
    <w:tblPr>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3C7075"/>
    <w:pPr>
      <w:spacing w:after="0" w:line="240" w:lineRule="auto"/>
    </w:pPr>
    <w:rPr>
      <w:rFonts w:eastAsiaTheme="minorEastAsia"/>
      <w:color w:val="FFFFFF" w:themeColor="background1"/>
      <w:sz w:val="20"/>
      <w:szCs w:val="20"/>
    </w:rPr>
    <w:tblPr>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3C7075"/>
    <w:pPr>
      <w:spacing w:after="0" w:line="240" w:lineRule="auto"/>
    </w:pPr>
    <w:rPr>
      <w:rFonts w:eastAsiaTheme="minorEastAsia"/>
      <w:color w:val="FFFFFF" w:themeColor="background1"/>
      <w:sz w:val="20"/>
      <w:szCs w:val="20"/>
    </w:rPr>
    <w:tblPr>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3C7075"/>
    <w:pPr>
      <w:spacing w:after="0" w:line="240" w:lineRule="auto"/>
    </w:pPr>
    <w:rPr>
      <w:rFonts w:eastAsiaTheme="minorEastAsia"/>
      <w:color w:val="FFFFFF" w:themeColor="background1"/>
      <w:sz w:val="20"/>
      <w:szCs w:val="20"/>
    </w:rPr>
    <w:tblPr>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3C7075"/>
    <w:pPr>
      <w:spacing w:after="0" w:line="240" w:lineRule="auto"/>
    </w:pPr>
    <w:rPr>
      <w:rFonts w:eastAsiaTheme="minorEastAsia"/>
      <w:color w:val="000000" w:themeColor="text1"/>
      <w:sz w:val="20"/>
      <w:szCs w:val="2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C7075"/>
    <w:pPr>
      <w:spacing w:after="0" w:line="240" w:lineRule="auto"/>
    </w:pPr>
    <w:rPr>
      <w:rFonts w:eastAsiaTheme="minorEastAsia"/>
      <w:color w:val="000000" w:themeColor="text1"/>
      <w:sz w:val="20"/>
      <w:szCs w:val="2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C7075"/>
    <w:pPr>
      <w:spacing w:after="0" w:line="240" w:lineRule="auto"/>
    </w:pPr>
    <w:rPr>
      <w:rFonts w:eastAsiaTheme="minorEastAsia"/>
      <w:color w:val="000000" w:themeColor="text1"/>
      <w:sz w:val="20"/>
      <w:szCs w:val="2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C7075"/>
    <w:pPr>
      <w:spacing w:after="0" w:line="240" w:lineRule="auto"/>
    </w:pPr>
    <w:rPr>
      <w:rFonts w:eastAsiaTheme="minorEastAsia"/>
      <w:color w:val="000000" w:themeColor="text1"/>
      <w:sz w:val="20"/>
      <w:szCs w:val="2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3C7075"/>
    <w:pPr>
      <w:spacing w:after="0" w:line="240" w:lineRule="auto"/>
    </w:pPr>
    <w:rPr>
      <w:rFonts w:eastAsiaTheme="minorEastAsia"/>
      <w:color w:val="000000" w:themeColor="text1"/>
      <w:sz w:val="20"/>
      <w:szCs w:val="2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C7075"/>
    <w:pPr>
      <w:spacing w:after="0" w:line="240" w:lineRule="auto"/>
    </w:pPr>
    <w:rPr>
      <w:rFonts w:eastAsiaTheme="minorEastAsia"/>
      <w:color w:val="000000" w:themeColor="text1"/>
      <w:sz w:val="20"/>
      <w:szCs w:val="2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C7075"/>
    <w:pPr>
      <w:spacing w:after="0" w:line="240" w:lineRule="auto"/>
    </w:pPr>
    <w:rPr>
      <w:rFonts w:eastAsiaTheme="minorEastAsia"/>
      <w:color w:val="000000" w:themeColor="text1"/>
      <w:sz w:val="20"/>
      <w:szCs w:val="2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C7075"/>
    <w:pPr>
      <w:spacing w:after="0" w:line="240" w:lineRule="auto"/>
    </w:pPr>
    <w:rPr>
      <w:rFonts w:eastAsiaTheme="minorEastAsia"/>
      <w:color w:val="000000" w:themeColor="text1"/>
      <w:sz w:val="20"/>
      <w:szCs w:val="20"/>
    </w:rPr>
    <w:tblPr>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C7075"/>
    <w:pPr>
      <w:spacing w:after="0" w:line="240" w:lineRule="auto"/>
    </w:pPr>
    <w:rPr>
      <w:rFonts w:eastAsiaTheme="minorEastAsia"/>
      <w:color w:val="000000" w:themeColor="text1"/>
      <w:sz w:val="20"/>
      <w:szCs w:val="20"/>
    </w:rPr>
    <w:tblPr>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3C7075"/>
    <w:pPr>
      <w:spacing w:after="0" w:line="240" w:lineRule="auto"/>
    </w:pPr>
    <w:rPr>
      <w:rFonts w:eastAsiaTheme="minorEastAsia"/>
      <w:color w:val="000000" w:themeColor="text1"/>
      <w:sz w:val="20"/>
      <w:szCs w:val="20"/>
    </w:rPr>
    <w:tblPr>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3C7075"/>
    <w:pPr>
      <w:spacing w:after="0" w:line="240" w:lineRule="auto"/>
    </w:pPr>
    <w:rPr>
      <w:rFonts w:eastAsiaTheme="minorEastAsia"/>
      <w:color w:val="000000" w:themeColor="text1"/>
      <w:sz w:val="20"/>
      <w:szCs w:val="20"/>
    </w:rPr>
    <w:tblPr>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3C7075"/>
    <w:pPr>
      <w:spacing w:after="0" w:line="240" w:lineRule="auto"/>
    </w:pPr>
    <w:rPr>
      <w:rFonts w:eastAsiaTheme="minorEastAsia"/>
      <w:color w:val="000000" w:themeColor="text1"/>
      <w:sz w:val="20"/>
      <w:szCs w:val="20"/>
    </w:rPr>
    <w:tblPr>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3C7075"/>
    <w:pPr>
      <w:spacing w:after="0" w:line="240" w:lineRule="auto"/>
    </w:pPr>
    <w:rPr>
      <w:rFonts w:eastAsiaTheme="minorEastAsia"/>
      <w:color w:val="000000" w:themeColor="text1"/>
      <w:sz w:val="20"/>
      <w:szCs w:val="20"/>
    </w:rPr>
    <w:tblPr>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3C7075"/>
    <w:pPr>
      <w:spacing w:after="0" w:line="240" w:lineRule="auto"/>
    </w:pPr>
    <w:rPr>
      <w:rFonts w:eastAsiaTheme="minorEastAsia"/>
      <w:color w:val="000000" w:themeColor="text1"/>
      <w:sz w:val="20"/>
      <w:szCs w:val="20"/>
    </w:rPr>
    <w:tblPr>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3C7075"/>
    <w:pPr>
      <w:spacing w:after="0" w:line="240" w:lineRule="auto"/>
    </w:pPr>
    <w:rPr>
      <w:rFonts w:eastAsiaTheme="minorEastAsia"/>
      <w:color w:val="000000" w:themeColor="text1"/>
      <w:sz w:val="20"/>
      <w:szCs w:val="20"/>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C7075"/>
    <w:pPr>
      <w:spacing w:after="0" w:line="240" w:lineRule="auto"/>
    </w:pPr>
    <w:rPr>
      <w:rFonts w:eastAsiaTheme="minorEastAsia"/>
      <w:color w:val="000000" w:themeColor="text1"/>
      <w:sz w:val="20"/>
      <w:szCs w:val="20"/>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3C7075"/>
    <w:pPr>
      <w:spacing w:after="0" w:line="240" w:lineRule="auto"/>
    </w:pPr>
    <w:rPr>
      <w:rFonts w:eastAsiaTheme="minorEastAsia"/>
      <w:color w:val="000000" w:themeColor="text1"/>
      <w:sz w:val="20"/>
      <w:szCs w:val="20"/>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3C7075"/>
    <w:pPr>
      <w:spacing w:after="0" w:line="240" w:lineRule="auto"/>
    </w:pPr>
    <w:rPr>
      <w:rFonts w:eastAsiaTheme="minorEastAsia"/>
      <w:color w:val="000000" w:themeColor="text1"/>
      <w:sz w:val="20"/>
      <w:szCs w:val="20"/>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3C7075"/>
    <w:pPr>
      <w:spacing w:after="0" w:line="240" w:lineRule="auto"/>
    </w:pPr>
    <w:rPr>
      <w:rFonts w:eastAsiaTheme="minorEastAsia"/>
      <w:color w:val="000000" w:themeColor="text1"/>
      <w:sz w:val="20"/>
      <w:szCs w:val="20"/>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3C7075"/>
    <w:pPr>
      <w:spacing w:after="0" w:line="240" w:lineRule="auto"/>
    </w:pPr>
    <w:rPr>
      <w:rFonts w:eastAsiaTheme="minorEastAsia"/>
      <w:color w:val="000000" w:themeColor="text1"/>
      <w:sz w:val="20"/>
      <w:szCs w:val="20"/>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3C7075"/>
    <w:pPr>
      <w:spacing w:after="0" w:line="240" w:lineRule="auto"/>
    </w:pPr>
    <w:rPr>
      <w:rFonts w:eastAsiaTheme="minorEastAsia"/>
      <w:color w:val="000000" w:themeColor="text1"/>
      <w:sz w:val="20"/>
      <w:szCs w:val="20"/>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Spacing">
    <w:name w:val="No Spacing"/>
    <w:uiPriority w:val="1"/>
    <w:qFormat/>
    <w:rsid w:val="003C7075"/>
    <w:pPr>
      <w:spacing w:after="0" w:line="240" w:lineRule="auto"/>
    </w:pPr>
    <w:rPr>
      <w:rFonts w:eastAsiaTheme="minorEastAsia"/>
    </w:rPr>
  </w:style>
  <w:style w:type="paragraph" w:styleId="ListParagraph">
    <w:name w:val="List Paragraph"/>
    <w:basedOn w:val="Normal"/>
    <w:uiPriority w:val="34"/>
    <w:qFormat/>
    <w:rsid w:val="003C7075"/>
    <w:pPr>
      <w:ind w:left="720"/>
      <w:contextualSpacing/>
    </w:pPr>
  </w:style>
  <w:style w:type="paragraph" w:styleId="Quote">
    <w:name w:val="Quote"/>
    <w:basedOn w:val="Normal"/>
    <w:next w:val="Normal"/>
    <w:link w:val="QuoteChar"/>
    <w:uiPriority w:val="29"/>
    <w:qFormat/>
    <w:rsid w:val="003C7075"/>
    <w:rPr>
      <w:i/>
      <w:iCs/>
      <w:color w:val="000000" w:themeColor="text1"/>
    </w:rPr>
  </w:style>
  <w:style w:type="character" w:customStyle="1" w:styleId="QuoteChar">
    <w:name w:val="Quote Char"/>
    <w:basedOn w:val="DefaultParagraphFont"/>
    <w:link w:val="Quote"/>
    <w:uiPriority w:val="29"/>
    <w:rsid w:val="003C7075"/>
    <w:rPr>
      <w:rFonts w:eastAsiaTheme="minorEastAsia"/>
      <w:i/>
      <w:iCs/>
      <w:color w:val="000000" w:themeColor="text1"/>
    </w:rPr>
  </w:style>
  <w:style w:type="paragraph" w:styleId="IntenseQuote">
    <w:name w:val="Intense Quote"/>
    <w:basedOn w:val="Normal"/>
    <w:next w:val="Normal"/>
    <w:link w:val="IntenseQuoteChar"/>
    <w:uiPriority w:val="30"/>
    <w:qFormat/>
    <w:rsid w:val="003C7075"/>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C7075"/>
    <w:rPr>
      <w:rFonts w:eastAsiaTheme="minorEastAsia"/>
      <w:b/>
      <w:bCs/>
      <w:i/>
      <w:iCs/>
      <w:color w:val="4F81BD" w:themeColor="accent1"/>
    </w:rPr>
  </w:style>
  <w:style w:type="character" w:customStyle="1" w:styleId="SubtleEmphasis1">
    <w:name w:val="Subtle Emphasis1"/>
    <w:basedOn w:val="DefaultParagraphFont"/>
    <w:uiPriority w:val="19"/>
    <w:qFormat/>
    <w:rsid w:val="003C7075"/>
    <w:rPr>
      <w:i/>
      <w:iCs/>
      <w:color w:val="7F7F7F" w:themeColor="text1" w:themeTint="80"/>
    </w:rPr>
  </w:style>
  <w:style w:type="character" w:customStyle="1" w:styleId="IntenseEmphasis1">
    <w:name w:val="Intense Emphasis1"/>
    <w:basedOn w:val="DefaultParagraphFont"/>
    <w:uiPriority w:val="21"/>
    <w:qFormat/>
    <w:rsid w:val="003C7075"/>
    <w:rPr>
      <w:b/>
      <w:bCs/>
      <w:i/>
      <w:iCs/>
      <w:color w:val="4F81BD" w:themeColor="accent1"/>
    </w:rPr>
  </w:style>
  <w:style w:type="character" w:customStyle="1" w:styleId="SubtleReference1">
    <w:name w:val="Subtle Reference1"/>
    <w:basedOn w:val="DefaultParagraphFont"/>
    <w:uiPriority w:val="31"/>
    <w:qFormat/>
    <w:rsid w:val="003C7075"/>
    <w:rPr>
      <w:smallCaps/>
      <w:color w:val="C0504D" w:themeColor="accent2"/>
      <w:u w:val="single"/>
    </w:rPr>
  </w:style>
  <w:style w:type="character" w:customStyle="1" w:styleId="IntenseReference1">
    <w:name w:val="Intense Reference1"/>
    <w:basedOn w:val="DefaultParagraphFont"/>
    <w:uiPriority w:val="32"/>
    <w:qFormat/>
    <w:rsid w:val="003C7075"/>
    <w:rPr>
      <w:b/>
      <w:bCs/>
      <w:smallCaps/>
      <w:color w:val="C0504D" w:themeColor="accent2"/>
      <w:spacing w:val="5"/>
      <w:u w:val="single"/>
    </w:rPr>
  </w:style>
  <w:style w:type="character" w:customStyle="1" w:styleId="BookTitle1">
    <w:name w:val="Book Title1"/>
    <w:basedOn w:val="DefaultParagraphFont"/>
    <w:uiPriority w:val="33"/>
    <w:qFormat/>
    <w:rsid w:val="003C7075"/>
    <w:rPr>
      <w:b/>
      <w:bCs/>
      <w:smallCaps/>
      <w:spacing w:val="5"/>
    </w:rPr>
  </w:style>
  <w:style w:type="paragraph" w:customStyle="1" w:styleId="TOCHeading1">
    <w:name w:val="TOC Heading1"/>
    <w:basedOn w:val="Heading1"/>
    <w:next w:val="Normal"/>
    <w:uiPriority w:val="39"/>
    <w:semiHidden/>
    <w:unhideWhenUsed/>
    <w:qFormat/>
    <w:rsid w:val="003C7075"/>
    <w:pPr>
      <w:outlineLvl w:val="9"/>
    </w:pPr>
  </w:style>
  <w:style w:type="paragraph" w:styleId="BalloonText">
    <w:name w:val="Balloon Text"/>
    <w:basedOn w:val="Normal"/>
    <w:link w:val="BalloonTextChar"/>
    <w:uiPriority w:val="99"/>
    <w:semiHidden/>
    <w:unhideWhenUsed/>
    <w:rsid w:val="003C70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7075"/>
    <w:rPr>
      <w:rFonts w:ascii="Tahoma" w:eastAsiaTheme="minorEastAsi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7075"/>
    <w:rPr>
      <w:rFonts w:eastAsiaTheme="minorEastAsia"/>
    </w:rPr>
  </w:style>
  <w:style w:type="paragraph" w:styleId="Heading1">
    <w:name w:val="heading 1"/>
    <w:basedOn w:val="Normal"/>
    <w:next w:val="Normal"/>
    <w:link w:val="Heading1Char"/>
    <w:uiPriority w:val="9"/>
    <w:qFormat/>
    <w:rsid w:val="003C707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C707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C707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C7075"/>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C7075"/>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rsid w:val="003C7075"/>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rsid w:val="003C707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C7075"/>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C707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07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C707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C7075"/>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3C7075"/>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3C7075"/>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sid w:val="003C7075"/>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sid w:val="003C707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C7075"/>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3C7075"/>
    <w:rPr>
      <w:rFonts w:asciiTheme="majorHAnsi" w:eastAsiaTheme="majorEastAsia" w:hAnsiTheme="majorHAnsi" w:cstheme="majorBidi"/>
      <w:i/>
      <w:iCs/>
      <w:color w:val="404040" w:themeColor="text1" w:themeTint="BF"/>
      <w:sz w:val="20"/>
      <w:szCs w:val="20"/>
    </w:rPr>
  </w:style>
  <w:style w:type="paragraph" w:styleId="BodyText">
    <w:name w:val="Body Text"/>
    <w:basedOn w:val="Normal"/>
    <w:link w:val="BodyTextChar"/>
    <w:uiPriority w:val="99"/>
    <w:unhideWhenUsed/>
    <w:rsid w:val="003C7075"/>
    <w:pPr>
      <w:spacing w:after="120"/>
    </w:pPr>
  </w:style>
  <w:style w:type="character" w:customStyle="1" w:styleId="BodyTextChar">
    <w:name w:val="Body Text Char"/>
    <w:basedOn w:val="DefaultParagraphFont"/>
    <w:link w:val="BodyText"/>
    <w:uiPriority w:val="99"/>
    <w:rsid w:val="003C7075"/>
    <w:rPr>
      <w:rFonts w:eastAsiaTheme="minorEastAsia"/>
    </w:rPr>
  </w:style>
  <w:style w:type="paragraph" w:styleId="BodyText2">
    <w:name w:val="Body Text 2"/>
    <w:basedOn w:val="Normal"/>
    <w:link w:val="BodyText2Char"/>
    <w:uiPriority w:val="99"/>
    <w:unhideWhenUsed/>
    <w:rsid w:val="003C7075"/>
    <w:pPr>
      <w:spacing w:after="120" w:line="480" w:lineRule="auto"/>
    </w:pPr>
  </w:style>
  <w:style w:type="character" w:customStyle="1" w:styleId="BodyText2Char">
    <w:name w:val="Body Text 2 Char"/>
    <w:basedOn w:val="DefaultParagraphFont"/>
    <w:link w:val="BodyText2"/>
    <w:uiPriority w:val="99"/>
    <w:rsid w:val="003C7075"/>
    <w:rPr>
      <w:rFonts w:eastAsiaTheme="minorEastAsia"/>
    </w:rPr>
  </w:style>
  <w:style w:type="paragraph" w:styleId="BodyText3">
    <w:name w:val="Body Text 3"/>
    <w:basedOn w:val="Normal"/>
    <w:link w:val="BodyText3Char"/>
    <w:uiPriority w:val="99"/>
    <w:unhideWhenUsed/>
    <w:rsid w:val="003C7075"/>
    <w:pPr>
      <w:spacing w:after="120"/>
    </w:pPr>
    <w:rPr>
      <w:sz w:val="16"/>
      <w:szCs w:val="16"/>
    </w:rPr>
  </w:style>
  <w:style w:type="character" w:customStyle="1" w:styleId="BodyText3Char">
    <w:name w:val="Body Text 3 Char"/>
    <w:basedOn w:val="DefaultParagraphFont"/>
    <w:link w:val="BodyText3"/>
    <w:uiPriority w:val="99"/>
    <w:rsid w:val="003C7075"/>
    <w:rPr>
      <w:rFonts w:eastAsiaTheme="minorEastAsia"/>
      <w:sz w:val="16"/>
      <w:szCs w:val="16"/>
    </w:rPr>
  </w:style>
  <w:style w:type="paragraph" w:styleId="Caption">
    <w:name w:val="caption"/>
    <w:basedOn w:val="Normal"/>
    <w:next w:val="Normal"/>
    <w:uiPriority w:val="35"/>
    <w:semiHidden/>
    <w:unhideWhenUsed/>
    <w:qFormat/>
    <w:rsid w:val="003C7075"/>
    <w:pPr>
      <w:spacing w:line="240" w:lineRule="auto"/>
    </w:pPr>
    <w:rPr>
      <w:b/>
      <w:bCs/>
      <w:color w:val="4F81BD" w:themeColor="accent1"/>
      <w:sz w:val="18"/>
      <w:szCs w:val="18"/>
    </w:rPr>
  </w:style>
  <w:style w:type="character" w:styleId="Emphasis">
    <w:name w:val="Emphasis"/>
    <w:basedOn w:val="DefaultParagraphFont"/>
    <w:uiPriority w:val="20"/>
    <w:qFormat/>
    <w:rsid w:val="003C7075"/>
    <w:rPr>
      <w:i/>
      <w:iCs/>
    </w:rPr>
  </w:style>
  <w:style w:type="paragraph" w:styleId="Footer">
    <w:name w:val="footer"/>
    <w:basedOn w:val="Normal"/>
    <w:link w:val="FooterChar"/>
    <w:uiPriority w:val="99"/>
    <w:unhideWhenUsed/>
    <w:rsid w:val="003C70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7075"/>
    <w:rPr>
      <w:rFonts w:eastAsiaTheme="minorEastAsia"/>
    </w:rPr>
  </w:style>
  <w:style w:type="paragraph" w:styleId="Header">
    <w:name w:val="header"/>
    <w:basedOn w:val="Normal"/>
    <w:link w:val="HeaderChar"/>
    <w:uiPriority w:val="99"/>
    <w:unhideWhenUsed/>
    <w:rsid w:val="003C70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7075"/>
    <w:rPr>
      <w:rFonts w:eastAsiaTheme="minorEastAsia"/>
    </w:rPr>
  </w:style>
  <w:style w:type="paragraph" w:styleId="List">
    <w:name w:val="List"/>
    <w:basedOn w:val="Normal"/>
    <w:uiPriority w:val="99"/>
    <w:unhideWhenUsed/>
    <w:rsid w:val="003C7075"/>
    <w:pPr>
      <w:ind w:left="360" w:hanging="360"/>
      <w:contextualSpacing/>
    </w:pPr>
  </w:style>
  <w:style w:type="paragraph" w:styleId="List2">
    <w:name w:val="List 2"/>
    <w:basedOn w:val="Normal"/>
    <w:uiPriority w:val="99"/>
    <w:unhideWhenUsed/>
    <w:rsid w:val="003C7075"/>
    <w:pPr>
      <w:ind w:left="720" w:hanging="360"/>
      <w:contextualSpacing/>
    </w:pPr>
  </w:style>
  <w:style w:type="paragraph" w:styleId="List3">
    <w:name w:val="List 3"/>
    <w:basedOn w:val="Normal"/>
    <w:uiPriority w:val="99"/>
    <w:unhideWhenUsed/>
    <w:rsid w:val="003C7075"/>
    <w:pPr>
      <w:ind w:left="1080" w:hanging="360"/>
      <w:contextualSpacing/>
    </w:pPr>
  </w:style>
  <w:style w:type="paragraph" w:styleId="ListBullet">
    <w:name w:val="List Bullet"/>
    <w:basedOn w:val="Normal"/>
    <w:uiPriority w:val="99"/>
    <w:unhideWhenUsed/>
    <w:rsid w:val="003C7075"/>
    <w:pPr>
      <w:numPr>
        <w:numId w:val="1"/>
      </w:numPr>
      <w:contextualSpacing/>
    </w:pPr>
  </w:style>
  <w:style w:type="paragraph" w:styleId="ListBullet2">
    <w:name w:val="List Bullet 2"/>
    <w:basedOn w:val="Normal"/>
    <w:uiPriority w:val="99"/>
    <w:unhideWhenUsed/>
    <w:rsid w:val="003C7075"/>
    <w:pPr>
      <w:numPr>
        <w:numId w:val="2"/>
      </w:numPr>
      <w:contextualSpacing/>
    </w:pPr>
  </w:style>
  <w:style w:type="paragraph" w:styleId="ListBullet3">
    <w:name w:val="List Bullet 3"/>
    <w:basedOn w:val="Normal"/>
    <w:uiPriority w:val="99"/>
    <w:unhideWhenUsed/>
    <w:rsid w:val="003C7075"/>
    <w:pPr>
      <w:numPr>
        <w:numId w:val="3"/>
      </w:numPr>
      <w:contextualSpacing/>
    </w:pPr>
  </w:style>
  <w:style w:type="paragraph" w:styleId="ListContinue">
    <w:name w:val="List Continue"/>
    <w:basedOn w:val="Normal"/>
    <w:uiPriority w:val="99"/>
    <w:unhideWhenUsed/>
    <w:rsid w:val="003C7075"/>
    <w:pPr>
      <w:spacing w:after="120"/>
      <w:ind w:left="360"/>
      <w:contextualSpacing/>
    </w:pPr>
  </w:style>
  <w:style w:type="paragraph" w:styleId="ListContinue2">
    <w:name w:val="List Continue 2"/>
    <w:basedOn w:val="Normal"/>
    <w:uiPriority w:val="99"/>
    <w:unhideWhenUsed/>
    <w:rsid w:val="003C7075"/>
    <w:pPr>
      <w:spacing w:after="120"/>
      <w:ind w:left="720"/>
      <w:contextualSpacing/>
    </w:pPr>
  </w:style>
  <w:style w:type="paragraph" w:styleId="ListContinue3">
    <w:name w:val="List Continue 3"/>
    <w:basedOn w:val="Normal"/>
    <w:uiPriority w:val="99"/>
    <w:unhideWhenUsed/>
    <w:rsid w:val="003C7075"/>
    <w:pPr>
      <w:spacing w:after="120"/>
      <w:ind w:left="1080"/>
      <w:contextualSpacing/>
    </w:pPr>
  </w:style>
  <w:style w:type="paragraph" w:styleId="ListNumber">
    <w:name w:val="List Number"/>
    <w:basedOn w:val="Normal"/>
    <w:uiPriority w:val="99"/>
    <w:unhideWhenUsed/>
    <w:rsid w:val="003C7075"/>
    <w:pPr>
      <w:numPr>
        <w:numId w:val="4"/>
      </w:numPr>
      <w:contextualSpacing/>
    </w:pPr>
  </w:style>
  <w:style w:type="paragraph" w:styleId="ListNumber2">
    <w:name w:val="List Number 2"/>
    <w:basedOn w:val="Normal"/>
    <w:uiPriority w:val="99"/>
    <w:unhideWhenUsed/>
    <w:rsid w:val="003C7075"/>
    <w:pPr>
      <w:numPr>
        <w:numId w:val="5"/>
      </w:numPr>
      <w:contextualSpacing/>
    </w:pPr>
  </w:style>
  <w:style w:type="paragraph" w:styleId="ListNumber3">
    <w:name w:val="List Number 3"/>
    <w:basedOn w:val="Normal"/>
    <w:uiPriority w:val="99"/>
    <w:unhideWhenUsed/>
    <w:rsid w:val="003C7075"/>
    <w:pPr>
      <w:numPr>
        <w:numId w:val="6"/>
      </w:numPr>
      <w:contextualSpacing/>
    </w:pPr>
  </w:style>
  <w:style w:type="paragraph" w:styleId="MacroText">
    <w:name w:val="macro"/>
    <w:link w:val="MacroTextChar"/>
    <w:uiPriority w:val="99"/>
    <w:unhideWhenUsed/>
    <w:rsid w:val="003C7075"/>
    <w:pPr>
      <w:tabs>
        <w:tab w:val="left" w:pos="576"/>
        <w:tab w:val="left" w:pos="1152"/>
        <w:tab w:val="left" w:pos="1728"/>
        <w:tab w:val="left" w:pos="2304"/>
        <w:tab w:val="left" w:pos="2880"/>
        <w:tab w:val="left" w:pos="3456"/>
        <w:tab w:val="left" w:pos="4032"/>
      </w:tabs>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3C7075"/>
    <w:rPr>
      <w:rFonts w:ascii="Courier" w:eastAsiaTheme="minorEastAsia" w:hAnsi="Courier"/>
      <w:sz w:val="20"/>
      <w:szCs w:val="20"/>
    </w:rPr>
  </w:style>
  <w:style w:type="character" w:styleId="Strong">
    <w:name w:val="Strong"/>
    <w:basedOn w:val="DefaultParagraphFont"/>
    <w:uiPriority w:val="22"/>
    <w:qFormat/>
    <w:rsid w:val="003C7075"/>
    <w:rPr>
      <w:b/>
      <w:bCs/>
    </w:rPr>
  </w:style>
  <w:style w:type="paragraph" w:styleId="Subtitle">
    <w:name w:val="Subtitle"/>
    <w:basedOn w:val="Normal"/>
    <w:next w:val="Normal"/>
    <w:link w:val="SubtitleChar"/>
    <w:uiPriority w:val="11"/>
    <w:qFormat/>
    <w:rsid w:val="003C7075"/>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C7075"/>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rsid w:val="003C7075"/>
    <w:pPr>
      <w:spacing w:after="0" w:line="240" w:lineRule="auto"/>
    </w:pPr>
    <w:rPr>
      <w:rFonts w:eastAsiaTheme="minorEastAsia"/>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3C707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C7075"/>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sid w:val="003C7075"/>
    <w:pPr>
      <w:spacing w:after="0" w:line="240" w:lineRule="auto"/>
    </w:pPr>
    <w:rPr>
      <w:rFonts w:eastAsiaTheme="minorEastAsia"/>
      <w:color w:val="000000" w:themeColor="text1" w:themeShade="BF"/>
      <w:sz w:val="20"/>
      <w:szCs w:val="2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C7075"/>
    <w:pPr>
      <w:spacing w:after="0" w:line="240" w:lineRule="auto"/>
    </w:pPr>
    <w:rPr>
      <w:rFonts w:eastAsiaTheme="minorEastAsia"/>
      <w:color w:val="365F91" w:themeColor="accent1" w:themeShade="BF"/>
      <w:sz w:val="20"/>
      <w:szCs w:val="2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3C7075"/>
    <w:pPr>
      <w:spacing w:after="0" w:line="240" w:lineRule="auto"/>
    </w:pPr>
    <w:rPr>
      <w:rFonts w:eastAsiaTheme="minorEastAsia"/>
      <w:color w:val="943634" w:themeColor="accent2" w:themeShade="BF"/>
      <w:sz w:val="20"/>
      <w:szCs w:val="2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3C7075"/>
    <w:pPr>
      <w:spacing w:after="0" w:line="240" w:lineRule="auto"/>
    </w:pPr>
    <w:rPr>
      <w:rFonts w:eastAsiaTheme="minorEastAsia"/>
      <w:color w:val="76923C" w:themeColor="accent3" w:themeShade="BF"/>
      <w:sz w:val="20"/>
      <w:szCs w:val="2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3C7075"/>
    <w:pPr>
      <w:spacing w:after="0" w:line="240" w:lineRule="auto"/>
    </w:pPr>
    <w:rPr>
      <w:rFonts w:eastAsiaTheme="minorEastAsia"/>
      <w:color w:val="5F497A" w:themeColor="accent4" w:themeShade="BF"/>
      <w:sz w:val="20"/>
      <w:szCs w:val="2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3C7075"/>
    <w:pPr>
      <w:spacing w:after="0" w:line="240" w:lineRule="auto"/>
    </w:pPr>
    <w:rPr>
      <w:rFonts w:eastAsiaTheme="minorEastAsia"/>
      <w:color w:val="31849B" w:themeColor="accent5" w:themeShade="BF"/>
      <w:sz w:val="20"/>
      <w:szCs w:val="2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3C7075"/>
    <w:pPr>
      <w:spacing w:after="0" w:line="240" w:lineRule="auto"/>
    </w:pPr>
    <w:rPr>
      <w:rFonts w:eastAsiaTheme="minorEastAsia"/>
      <w:color w:val="E36C0A" w:themeColor="accent6" w:themeShade="BF"/>
      <w:sz w:val="20"/>
      <w:szCs w:val="2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3C7075"/>
    <w:pPr>
      <w:spacing w:after="0" w:line="240" w:lineRule="auto"/>
    </w:pPr>
    <w:rPr>
      <w:rFonts w:eastAsiaTheme="minorEastAsia"/>
      <w:sz w:val="20"/>
      <w:szCs w:val="2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C7075"/>
    <w:pPr>
      <w:spacing w:after="0" w:line="240" w:lineRule="auto"/>
    </w:pPr>
    <w:rPr>
      <w:rFonts w:eastAsiaTheme="minorEastAsia"/>
      <w:sz w:val="20"/>
      <w:szCs w:val="2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3C7075"/>
    <w:pPr>
      <w:spacing w:after="0" w:line="240" w:lineRule="auto"/>
    </w:pPr>
    <w:rPr>
      <w:rFonts w:eastAsiaTheme="minorEastAsia"/>
      <w:sz w:val="20"/>
      <w:szCs w:val="2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3C7075"/>
    <w:pPr>
      <w:spacing w:after="0" w:line="240" w:lineRule="auto"/>
    </w:pPr>
    <w:rPr>
      <w:rFonts w:eastAsiaTheme="minorEastAsia"/>
      <w:sz w:val="20"/>
      <w:szCs w:val="2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3C7075"/>
    <w:pPr>
      <w:spacing w:after="0" w:line="240" w:lineRule="auto"/>
    </w:pPr>
    <w:rPr>
      <w:rFonts w:eastAsiaTheme="minorEastAsia"/>
      <w:sz w:val="20"/>
      <w:szCs w:val="2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3C7075"/>
    <w:pPr>
      <w:spacing w:after="0" w:line="240" w:lineRule="auto"/>
    </w:pPr>
    <w:rPr>
      <w:rFonts w:eastAsiaTheme="minorEastAsia"/>
      <w:sz w:val="20"/>
      <w:szCs w:val="2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3C7075"/>
    <w:pPr>
      <w:spacing w:after="0" w:line="240" w:lineRule="auto"/>
    </w:pPr>
    <w:rPr>
      <w:rFonts w:eastAsiaTheme="minorEastAsia"/>
      <w:sz w:val="20"/>
      <w:szCs w:val="2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3C7075"/>
    <w:pPr>
      <w:spacing w:after="0" w:line="240" w:lineRule="auto"/>
    </w:pPr>
    <w:rPr>
      <w:rFonts w:eastAsiaTheme="minorEastAsia"/>
      <w:sz w:val="20"/>
      <w:szCs w:val="2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rsid w:val="003C7075"/>
    <w:pPr>
      <w:spacing w:after="0" w:line="240" w:lineRule="auto"/>
    </w:pPr>
    <w:rPr>
      <w:rFonts w:eastAsiaTheme="minorEastAsia"/>
      <w:sz w:val="20"/>
      <w:szCs w:val="2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rsid w:val="003C7075"/>
    <w:pPr>
      <w:spacing w:after="0" w:line="240" w:lineRule="auto"/>
    </w:pPr>
    <w:rPr>
      <w:rFonts w:eastAsiaTheme="minorEastAsia"/>
      <w:sz w:val="20"/>
      <w:szCs w:val="2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rsid w:val="003C7075"/>
    <w:pPr>
      <w:spacing w:after="0" w:line="240" w:lineRule="auto"/>
    </w:pPr>
    <w:rPr>
      <w:rFonts w:eastAsiaTheme="minorEastAsia"/>
      <w:sz w:val="20"/>
      <w:szCs w:val="2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rsid w:val="003C7075"/>
    <w:pPr>
      <w:spacing w:after="0" w:line="240" w:lineRule="auto"/>
    </w:pPr>
    <w:rPr>
      <w:rFonts w:eastAsiaTheme="minorEastAsia"/>
      <w:sz w:val="20"/>
      <w:szCs w:val="2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rsid w:val="003C7075"/>
    <w:pPr>
      <w:spacing w:after="0" w:line="240" w:lineRule="auto"/>
    </w:pPr>
    <w:rPr>
      <w:rFonts w:eastAsiaTheme="minorEastAsia"/>
      <w:sz w:val="20"/>
      <w:szCs w:val="2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rsid w:val="003C7075"/>
    <w:pPr>
      <w:spacing w:after="0" w:line="240" w:lineRule="auto"/>
    </w:pPr>
    <w:rPr>
      <w:rFonts w:eastAsiaTheme="minorEastAsia"/>
      <w:sz w:val="20"/>
      <w:szCs w:val="2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rsid w:val="003C7075"/>
    <w:pPr>
      <w:spacing w:after="0" w:line="240" w:lineRule="auto"/>
    </w:pPr>
    <w:rPr>
      <w:rFonts w:eastAsiaTheme="minorEastAsia"/>
      <w:sz w:val="20"/>
      <w:szCs w:val="20"/>
    </w:rPr>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3C7075"/>
    <w:pPr>
      <w:spacing w:after="0" w:line="240" w:lineRule="auto"/>
    </w:pPr>
    <w:rPr>
      <w:rFonts w:eastAsiaTheme="minorEastAsia"/>
      <w:sz w:val="20"/>
      <w:szCs w:val="20"/>
    </w:r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C7075"/>
    <w:pPr>
      <w:spacing w:after="0" w:line="240" w:lineRule="auto"/>
    </w:pPr>
    <w:rPr>
      <w:rFonts w:eastAsiaTheme="minorEastAsia"/>
      <w:sz w:val="20"/>
      <w:szCs w:val="20"/>
    </w:r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C7075"/>
    <w:pPr>
      <w:spacing w:after="0" w:line="240" w:lineRule="auto"/>
    </w:pPr>
    <w:rPr>
      <w:rFonts w:eastAsiaTheme="minorEastAsia"/>
      <w:sz w:val="20"/>
      <w:szCs w:val="20"/>
    </w:rPr>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C7075"/>
    <w:pPr>
      <w:spacing w:after="0" w:line="240" w:lineRule="auto"/>
    </w:pPr>
    <w:rPr>
      <w:rFonts w:eastAsiaTheme="minorEastAsia"/>
      <w:sz w:val="20"/>
      <w:szCs w:val="20"/>
    </w:r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C7075"/>
    <w:pPr>
      <w:spacing w:after="0" w:line="240" w:lineRule="auto"/>
    </w:pPr>
    <w:rPr>
      <w:rFonts w:eastAsiaTheme="minorEastAsia"/>
      <w:sz w:val="20"/>
      <w:szCs w:val="20"/>
    </w:r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C7075"/>
    <w:pPr>
      <w:spacing w:after="0" w:line="240" w:lineRule="auto"/>
    </w:pPr>
    <w:rPr>
      <w:rFonts w:eastAsiaTheme="minorEastAsia"/>
      <w:sz w:val="20"/>
      <w:szCs w:val="20"/>
    </w:r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C7075"/>
    <w:pPr>
      <w:spacing w:after="0" w:line="240" w:lineRule="auto"/>
    </w:pPr>
    <w:rPr>
      <w:rFonts w:eastAsiaTheme="minorEastAsia"/>
      <w:sz w:val="20"/>
      <w:szCs w:val="20"/>
    </w:rPr>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C7075"/>
    <w:pPr>
      <w:spacing w:after="0" w:line="240" w:lineRule="auto"/>
    </w:pPr>
    <w:rPr>
      <w:rFonts w:eastAsiaTheme="minorEastAsia"/>
      <w:sz w:val="20"/>
      <w:szCs w:val="20"/>
    </w:rPr>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C7075"/>
    <w:pPr>
      <w:spacing w:after="0" w:line="240" w:lineRule="auto"/>
    </w:pPr>
    <w:rPr>
      <w:rFonts w:eastAsiaTheme="minorEastAsia"/>
      <w:sz w:val="20"/>
      <w:szCs w:val="20"/>
    </w:rPr>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C7075"/>
    <w:pPr>
      <w:spacing w:after="0" w:line="240" w:lineRule="auto"/>
    </w:pPr>
    <w:rPr>
      <w:rFonts w:eastAsiaTheme="minorEastAsia"/>
      <w:sz w:val="20"/>
      <w:szCs w:val="20"/>
    </w:rPr>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C7075"/>
    <w:pPr>
      <w:spacing w:after="0" w:line="240" w:lineRule="auto"/>
    </w:pPr>
    <w:rPr>
      <w:rFonts w:eastAsiaTheme="minorEastAsia"/>
      <w:sz w:val="20"/>
      <w:szCs w:val="20"/>
    </w:rPr>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C7075"/>
    <w:pPr>
      <w:spacing w:after="0" w:line="240" w:lineRule="auto"/>
    </w:pPr>
    <w:rPr>
      <w:rFonts w:eastAsiaTheme="minorEastAsia"/>
      <w:sz w:val="20"/>
      <w:szCs w:val="20"/>
    </w:rPr>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C7075"/>
    <w:pPr>
      <w:spacing w:after="0" w:line="240" w:lineRule="auto"/>
    </w:pPr>
    <w:rPr>
      <w:rFonts w:eastAsiaTheme="minorEastAsia"/>
      <w:sz w:val="20"/>
      <w:szCs w:val="20"/>
    </w:rPr>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C7075"/>
    <w:pPr>
      <w:spacing w:after="0" w:line="240" w:lineRule="auto"/>
    </w:pPr>
    <w:rPr>
      <w:rFonts w:eastAsiaTheme="minorEastAsia"/>
      <w:color w:val="000000" w:themeColor="text1"/>
      <w:sz w:val="20"/>
      <w:szCs w:val="2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C7075"/>
    <w:pPr>
      <w:spacing w:after="0" w:line="240" w:lineRule="auto"/>
    </w:pPr>
    <w:rPr>
      <w:rFonts w:eastAsiaTheme="minorEastAsia"/>
      <w:color w:val="000000" w:themeColor="text1"/>
      <w:sz w:val="20"/>
      <w:szCs w:val="2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3C7075"/>
    <w:pPr>
      <w:spacing w:after="0" w:line="240" w:lineRule="auto"/>
    </w:pPr>
    <w:rPr>
      <w:rFonts w:eastAsiaTheme="minorEastAsia"/>
      <w:color w:val="000000" w:themeColor="text1"/>
      <w:sz w:val="20"/>
      <w:szCs w:val="2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3C7075"/>
    <w:pPr>
      <w:spacing w:after="0" w:line="240" w:lineRule="auto"/>
    </w:pPr>
    <w:rPr>
      <w:rFonts w:eastAsiaTheme="minorEastAsia"/>
      <w:color w:val="000000" w:themeColor="text1"/>
      <w:sz w:val="20"/>
      <w:szCs w:val="2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3C7075"/>
    <w:pPr>
      <w:spacing w:after="0" w:line="240" w:lineRule="auto"/>
    </w:pPr>
    <w:rPr>
      <w:rFonts w:eastAsiaTheme="minorEastAsia"/>
      <w:color w:val="000000" w:themeColor="text1"/>
      <w:sz w:val="20"/>
      <w:szCs w:val="2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3C7075"/>
    <w:pPr>
      <w:spacing w:after="0" w:line="240" w:lineRule="auto"/>
    </w:pPr>
    <w:rPr>
      <w:rFonts w:eastAsiaTheme="minorEastAsia"/>
      <w:color w:val="000000" w:themeColor="text1"/>
      <w:sz w:val="20"/>
      <w:szCs w:val="2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3C7075"/>
    <w:pPr>
      <w:spacing w:after="0" w:line="240" w:lineRule="auto"/>
    </w:pPr>
    <w:rPr>
      <w:rFonts w:eastAsiaTheme="minorEastAsia"/>
      <w:color w:val="000000" w:themeColor="text1"/>
      <w:sz w:val="20"/>
      <w:szCs w:val="2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3C7075"/>
    <w:pPr>
      <w:spacing w:after="0" w:line="240" w:lineRule="auto"/>
    </w:pPr>
    <w:rPr>
      <w:rFonts w:asciiTheme="majorHAnsi" w:eastAsiaTheme="majorEastAsia" w:hAnsiTheme="majorHAnsi" w:cstheme="majorBidi"/>
      <w:color w:val="000000" w:themeColor="text1"/>
      <w:sz w:val="20"/>
      <w:szCs w:val="2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C7075"/>
    <w:pPr>
      <w:spacing w:after="0" w:line="240" w:lineRule="auto"/>
    </w:pPr>
    <w:rPr>
      <w:rFonts w:asciiTheme="majorHAnsi" w:eastAsiaTheme="majorEastAsia" w:hAnsiTheme="majorHAnsi" w:cstheme="majorBidi"/>
      <w:color w:val="000000" w:themeColor="text1"/>
      <w:sz w:val="20"/>
      <w:szCs w:val="2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C7075"/>
    <w:pPr>
      <w:spacing w:after="0" w:line="240" w:lineRule="auto"/>
    </w:pPr>
    <w:rPr>
      <w:rFonts w:asciiTheme="majorHAnsi" w:eastAsiaTheme="majorEastAsia" w:hAnsiTheme="majorHAnsi" w:cstheme="majorBidi"/>
      <w:color w:val="000000" w:themeColor="text1"/>
      <w:sz w:val="20"/>
      <w:szCs w:val="2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C7075"/>
    <w:pPr>
      <w:spacing w:after="0" w:line="240" w:lineRule="auto"/>
    </w:pPr>
    <w:rPr>
      <w:rFonts w:asciiTheme="majorHAnsi" w:eastAsiaTheme="majorEastAsia" w:hAnsiTheme="majorHAnsi" w:cstheme="majorBidi"/>
      <w:color w:val="000000" w:themeColor="text1"/>
      <w:sz w:val="20"/>
      <w:szCs w:val="2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C7075"/>
    <w:pPr>
      <w:spacing w:after="0" w:line="240" w:lineRule="auto"/>
    </w:pPr>
    <w:rPr>
      <w:rFonts w:asciiTheme="majorHAnsi" w:eastAsiaTheme="majorEastAsia" w:hAnsiTheme="majorHAnsi" w:cstheme="majorBidi"/>
      <w:color w:val="000000" w:themeColor="text1"/>
      <w:sz w:val="20"/>
      <w:szCs w:val="2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C7075"/>
    <w:pPr>
      <w:spacing w:after="0" w:line="240" w:lineRule="auto"/>
    </w:pPr>
    <w:rPr>
      <w:rFonts w:asciiTheme="majorHAnsi" w:eastAsiaTheme="majorEastAsia" w:hAnsiTheme="majorHAnsi" w:cstheme="majorBidi"/>
      <w:color w:val="000000" w:themeColor="text1"/>
      <w:sz w:val="20"/>
      <w:szCs w:val="2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C7075"/>
    <w:pPr>
      <w:spacing w:after="0" w:line="240" w:lineRule="auto"/>
    </w:pPr>
    <w:rPr>
      <w:rFonts w:asciiTheme="majorHAnsi" w:eastAsiaTheme="majorEastAsia" w:hAnsiTheme="majorHAnsi" w:cstheme="majorBidi"/>
      <w:color w:val="000000" w:themeColor="text1"/>
      <w:sz w:val="20"/>
      <w:szCs w:val="2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3C7075"/>
    <w:pPr>
      <w:spacing w:after="0" w:line="240" w:lineRule="auto"/>
    </w:pPr>
    <w:rPr>
      <w:rFonts w:eastAsiaTheme="minorEastAsia"/>
      <w:sz w:val="20"/>
      <w:szCs w:val="20"/>
    </w:rPr>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C7075"/>
    <w:pPr>
      <w:spacing w:after="0" w:line="240" w:lineRule="auto"/>
    </w:pPr>
    <w:rPr>
      <w:rFonts w:eastAsiaTheme="minorEastAsia"/>
      <w:sz w:val="20"/>
      <w:szCs w:val="20"/>
    </w:r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3C7075"/>
    <w:pPr>
      <w:spacing w:after="0" w:line="240" w:lineRule="auto"/>
    </w:pPr>
    <w:rPr>
      <w:rFonts w:eastAsiaTheme="minorEastAsia"/>
      <w:sz w:val="20"/>
      <w:szCs w:val="20"/>
    </w:r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3C7075"/>
    <w:pPr>
      <w:spacing w:after="0" w:line="240" w:lineRule="auto"/>
    </w:pPr>
    <w:rPr>
      <w:rFonts w:eastAsiaTheme="minorEastAsia"/>
      <w:sz w:val="20"/>
      <w:szCs w:val="20"/>
    </w:rPr>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3C7075"/>
    <w:pPr>
      <w:spacing w:after="0" w:line="240" w:lineRule="auto"/>
    </w:pPr>
    <w:rPr>
      <w:rFonts w:eastAsiaTheme="minorEastAsia"/>
      <w:sz w:val="20"/>
      <w:szCs w:val="20"/>
    </w:r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3C7075"/>
    <w:pPr>
      <w:spacing w:after="0" w:line="240" w:lineRule="auto"/>
    </w:pPr>
    <w:rPr>
      <w:rFonts w:eastAsiaTheme="minorEastAsia"/>
      <w:sz w:val="20"/>
      <w:szCs w:val="20"/>
    </w:r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3C7075"/>
    <w:pPr>
      <w:spacing w:after="0" w:line="240" w:lineRule="auto"/>
    </w:pPr>
    <w:rPr>
      <w:rFonts w:eastAsiaTheme="minorEastAsia"/>
      <w:sz w:val="20"/>
      <w:szCs w:val="20"/>
    </w:r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3C7075"/>
    <w:pPr>
      <w:spacing w:after="0" w:line="240" w:lineRule="auto"/>
    </w:pPr>
    <w:rPr>
      <w:rFonts w:asciiTheme="majorHAnsi" w:eastAsiaTheme="majorEastAsia" w:hAnsiTheme="majorHAnsi" w:cstheme="majorBidi"/>
      <w:color w:val="000000" w:themeColor="text1"/>
      <w:sz w:val="20"/>
      <w:szCs w:val="2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C7075"/>
    <w:pPr>
      <w:spacing w:after="0" w:line="240" w:lineRule="auto"/>
    </w:pPr>
    <w:rPr>
      <w:rFonts w:asciiTheme="majorHAnsi" w:eastAsiaTheme="majorEastAsia" w:hAnsiTheme="majorHAnsi" w:cstheme="majorBidi"/>
      <w:color w:val="000000" w:themeColor="text1"/>
      <w:sz w:val="20"/>
      <w:szCs w:val="2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C7075"/>
    <w:pPr>
      <w:spacing w:after="0" w:line="240" w:lineRule="auto"/>
    </w:pPr>
    <w:rPr>
      <w:rFonts w:asciiTheme="majorHAnsi" w:eastAsiaTheme="majorEastAsia" w:hAnsiTheme="majorHAnsi" w:cstheme="majorBidi"/>
      <w:color w:val="000000" w:themeColor="text1"/>
      <w:sz w:val="20"/>
      <w:szCs w:val="2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C7075"/>
    <w:pPr>
      <w:spacing w:after="0" w:line="240" w:lineRule="auto"/>
    </w:pPr>
    <w:rPr>
      <w:rFonts w:asciiTheme="majorHAnsi" w:eastAsiaTheme="majorEastAsia" w:hAnsiTheme="majorHAnsi" w:cstheme="majorBidi"/>
      <w:color w:val="000000" w:themeColor="text1"/>
      <w:sz w:val="20"/>
      <w:szCs w:val="2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C7075"/>
    <w:pPr>
      <w:spacing w:after="0" w:line="240" w:lineRule="auto"/>
    </w:pPr>
    <w:rPr>
      <w:rFonts w:asciiTheme="majorHAnsi" w:eastAsiaTheme="majorEastAsia" w:hAnsiTheme="majorHAnsi" w:cstheme="majorBidi"/>
      <w:color w:val="000000" w:themeColor="text1"/>
      <w:sz w:val="20"/>
      <w:szCs w:val="2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C7075"/>
    <w:pPr>
      <w:spacing w:after="0" w:line="240" w:lineRule="auto"/>
    </w:pPr>
    <w:rPr>
      <w:rFonts w:asciiTheme="majorHAnsi" w:eastAsiaTheme="majorEastAsia" w:hAnsiTheme="majorHAnsi" w:cstheme="majorBidi"/>
      <w:color w:val="000000" w:themeColor="text1"/>
      <w:sz w:val="20"/>
      <w:szCs w:val="2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C7075"/>
    <w:pPr>
      <w:spacing w:after="0" w:line="240" w:lineRule="auto"/>
    </w:pPr>
    <w:rPr>
      <w:rFonts w:asciiTheme="majorHAnsi" w:eastAsiaTheme="majorEastAsia" w:hAnsiTheme="majorHAnsi" w:cstheme="majorBidi"/>
      <w:color w:val="000000" w:themeColor="text1"/>
      <w:sz w:val="20"/>
      <w:szCs w:val="2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C7075"/>
    <w:pPr>
      <w:spacing w:after="0" w:line="240" w:lineRule="auto"/>
    </w:pPr>
    <w:rPr>
      <w:rFonts w:eastAsiaTheme="minorEastAsia"/>
      <w:sz w:val="20"/>
      <w:szCs w:val="20"/>
    </w:r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rsid w:val="003C7075"/>
    <w:pPr>
      <w:spacing w:after="0" w:line="240" w:lineRule="auto"/>
    </w:pPr>
    <w:rPr>
      <w:rFonts w:eastAsiaTheme="minorEastAsia"/>
      <w:sz w:val="20"/>
      <w:szCs w:val="20"/>
    </w:r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rsid w:val="003C7075"/>
    <w:pPr>
      <w:spacing w:after="0" w:line="240" w:lineRule="auto"/>
    </w:pPr>
    <w:rPr>
      <w:rFonts w:eastAsiaTheme="minorEastAsia"/>
      <w:sz w:val="20"/>
      <w:szCs w:val="20"/>
    </w:r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rsid w:val="003C7075"/>
    <w:pPr>
      <w:spacing w:after="0" w:line="240" w:lineRule="auto"/>
    </w:pPr>
    <w:rPr>
      <w:rFonts w:eastAsiaTheme="minorEastAsia"/>
      <w:sz w:val="20"/>
      <w:szCs w:val="20"/>
    </w:r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rsid w:val="003C7075"/>
    <w:pPr>
      <w:spacing w:after="0" w:line="240" w:lineRule="auto"/>
    </w:pPr>
    <w:rPr>
      <w:rFonts w:eastAsiaTheme="minorEastAsia"/>
      <w:sz w:val="20"/>
      <w:szCs w:val="20"/>
    </w:r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rsid w:val="003C7075"/>
    <w:pPr>
      <w:spacing w:after="0" w:line="240" w:lineRule="auto"/>
    </w:pPr>
    <w:rPr>
      <w:rFonts w:eastAsiaTheme="minorEastAsia"/>
      <w:sz w:val="20"/>
      <w:szCs w:val="20"/>
    </w:r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rsid w:val="003C7075"/>
    <w:pPr>
      <w:spacing w:after="0" w:line="240" w:lineRule="auto"/>
    </w:pPr>
    <w:rPr>
      <w:rFonts w:eastAsiaTheme="minorEastAsia"/>
      <w:sz w:val="20"/>
      <w:szCs w:val="20"/>
    </w:r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sid w:val="003C7075"/>
    <w:pPr>
      <w:spacing w:after="0" w:line="240" w:lineRule="auto"/>
    </w:pPr>
    <w:rPr>
      <w:rFonts w:eastAsiaTheme="minorEastAsia"/>
      <w:color w:val="FFFFFF" w:themeColor="background1"/>
      <w:sz w:val="20"/>
      <w:szCs w:val="20"/>
    </w:rPr>
    <w:tblPr>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C7075"/>
    <w:pPr>
      <w:spacing w:after="0" w:line="240" w:lineRule="auto"/>
    </w:pPr>
    <w:rPr>
      <w:rFonts w:eastAsiaTheme="minorEastAsia"/>
      <w:color w:val="FFFFFF" w:themeColor="background1"/>
      <w:sz w:val="20"/>
      <w:szCs w:val="20"/>
    </w:rPr>
    <w:tblPr>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3C7075"/>
    <w:pPr>
      <w:spacing w:after="0" w:line="240" w:lineRule="auto"/>
    </w:pPr>
    <w:rPr>
      <w:rFonts w:eastAsiaTheme="minorEastAsia"/>
      <w:color w:val="FFFFFF" w:themeColor="background1"/>
      <w:sz w:val="20"/>
      <w:szCs w:val="20"/>
    </w:rPr>
    <w:tblPr>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3C7075"/>
    <w:pPr>
      <w:spacing w:after="0" w:line="240" w:lineRule="auto"/>
    </w:pPr>
    <w:rPr>
      <w:rFonts w:eastAsiaTheme="minorEastAsia"/>
      <w:color w:val="FFFFFF" w:themeColor="background1"/>
      <w:sz w:val="20"/>
      <w:szCs w:val="20"/>
    </w:rPr>
    <w:tblPr>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3C7075"/>
    <w:pPr>
      <w:spacing w:after="0" w:line="240" w:lineRule="auto"/>
    </w:pPr>
    <w:rPr>
      <w:rFonts w:eastAsiaTheme="minorEastAsia"/>
      <w:color w:val="FFFFFF" w:themeColor="background1"/>
      <w:sz w:val="20"/>
      <w:szCs w:val="20"/>
    </w:rPr>
    <w:tblPr>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3C7075"/>
    <w:pPr>
      <w:spacing w:after="0" w:line="240" w:lineRule="auto"/>
    </w:pPr>
    <w:rPr>
      <w:rFonts w:eastAsiaTheme="minorEastAsia"/>
      <w:color w:val="FFFFFF" w:themeColor="background1"/>
      <w:sz w:val="20"/>
      <w:szCs w:val="20"/>
    </w:rPr>
    <w:tblPr>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3C7075"/>
    <w:pPr>
      <w:spacing w:after="0" w:line="240" w:lineRule="auto"/>
    </w:pPr>
    <w:rPr>
      <w:rFonts w:eastAsiaTheme="minorEastAsia"/>
      <w:color w:val="FFFFFF" w:themeColor="background1"/>
      <w:sz w:val="20"/>
      <w:szCs w:val="20"/>
    </w:rPr>
    <w:tblPr>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3C7075"/>
    <w:pPr>
      <w:spacing w:after="0" w:line="240" w:lineRule="auto"/>
    </w:pPr>
    <w:rPr>
      <w:rFonts w:eastAsiaTheme="minorEastAsia"/>
      <w:color w:val="000000" w:themeColor="text1"/>
      <w:sz w:val="20"/>
      <w:szCs w:val="2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C7075"/>
    <w:pPr>
      <w:spacing w:after="0" w:line="240" w:lineRule="auto"/>
    </w:pPr>
    <w:rPr>
      <w:rFonts w:eastAsiaTheme="minorEastAsia"/>
      <w:color w:val="000000" w:themeColor="text1"/>
      <w:sz w:val="20"/>
      <w:szCs w:val="2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C7075"/>
    <w:pPr>
      <w:spacing w:after="0" w:line="240" w:lineRule="auto"/>
    </w:pPr>
    <w:rPr>
      <w:rFonts w:eastAsiaTheme="minorEastAsia"/>
      <w:color w:val="000000" w:themeColor="text1"/>
      <w:sz w:val="20"/>
      <w:szCs w:val="2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C7075"/>
    <w:pPr>
      <w:spacing w:after="0" w:line="240" w:lineRule="auto"/>
    </w:pPr>
    <w:rPr>
      <w:rFonts w:eastAsiaTheme="minorEastAsia"/>
      <w:color w:val="000000" w:themeColor="text1"/>
      <w:sz w:val="20"/>
      <w:szCs w:val="2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3C7075"/>
    <w:pPr>
      <w:spacing w:after="0" w:line="240" w:lineRule="auto"/>
    </w:pPr>
    <w:rPr>
      <w:rFonts w:eastAsiaTheme="minorEastAsia"/>
      <w:color w:val="000000" w:themeColor="text1"/>
      <w:sz w:val="20"/>
      <w:szCs w:val="2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C7075"/>
    <w:pPr>
      <w:spacing w:after="0" w:line="240" w:lineRule="auto"/>
    </w:pPr>
    <w:rPr>
      <w:rFonts w:eastAsiaTheme="minorEastAsia"/>
      <w:color w:val="000000" w:themeColor="text1"/>
      <w:sz w:val="20"/>
      <w:szCs w:val="2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C7075"/>
    <w:pPr>
      <w:spacing w:after="0" w:line="240" w:lineRule="auto"/>
    </w:pPr>
    <w:rPr>
      <w:rFonts w:eastAsiaTheme="minorEastAsia"/>
      <w:color w:val="000000" w:themeColor="text1"/>
      <w:sz w:val="20"/>
      <w:szCs w:val="2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C7075"/>
    <w:pPr>
      <w:spacing w:after="0" w:line="240" w:lineRule="auto"/>
    </w:pPr>
    <w:rPr>
      <w:rFonts w:eastAsiaTheme="minorEastAsia"/>
      <w:color w:val="000000" w:themeColor="text1"/>
      <w:sz w:val="20"/>
      <w:szCs w:val="20"/>
    </w:rPr>
    <w:tblPr>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C7075"/>
    <w:pPr>
      <w:spacing w:after="0" w:line="240" w:lineRule="auto"/>
    </w:pPr>
    <w:rPr>
      <w:rFonts w:eastAsiaTheme="minorEastAsia"/>
      <w:color w:val="000000" w:themeColor="text1"/>
      <w:sz w:val="20"/>
      <w:szCs w:val="20"/>
    </w:rPr>
    <w:tblPr>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3C7075"/>
    <w:pPr>
      <w:spacing w:after="0" w:line="240" w:lineRule="auto"/>
    </w:pPr>
    <w:rPr>
      <w:rFonts w:eastAsiaTheme="minorEastAsia"/>
      <w:color w:val="000000" w:themeColor="text1"/>
      <w:sz w:val="20"/>
      <w:szCs w:val="20"/>
    </w:rPr>
    <w:tblPr>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3C7075"/>
    <w:pPr>
      <w:spacing w:after="0" w:line="240" w:lineRule="auto"/>
    </w:pPr>
    <w:rPr>
      <w:rFonts w:eastAsiaTheme="minorEastAsia"/>
      <w:color w:val="000000" w:themeColor="text1"/>
      <w:sz w:val="20"/>
      <w:szCs w:val="20"/>
    </w:rPr>
    <w:tblPr>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3C7075"/>
    <w:pPr>
      <w:spacing w:after="0" w:line="240" w:lineRule="auto"/>
    </w:pPr>
    <w:rPr>
      <w:rFonts w:eastAsiaTheme="minorEastAsia"/>
      <w:color w:val="000000" w:themeColor="text1"/>
      <w:sz w:val="20"/>
      <w:szCs w:val="20"/>
    </w:rPr>
    <w:tblPr>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3C7075"/>
    <w:pPr>
      <w:spacing w:after="0" w:line="240" w:lineRule="auto"/>
    </w:pPr>
    <w:rPr>
      <w:rFonts w:eastAsiaTheme="minorEastAsia"/>
      <w:color w:val="000000" w:themeColor="text1"/>
      <w:sz w:val="20"/>
      <w:szCs w:val="20"/>
    </w:rPr>
    <w:tblPr>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3C7075"/>
    <w:pPr>
      <w:spacing w:after="0" w:line="240" w:lineRule="auto"/>
    </w:pPr>
    <w:rPr>
      <w:rFonts w:eastAsiaTheme="minorEastAsia"/>
      <w:color w:val="000000" w:themeColor="text1"/>
      <w:sz w:val="20"/>
      <w:szCs w:val="20"/>
    </w:rPr>
    <w:tblPr>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3C7075"/>
    <w:pPr>
      <w:spacing w:after="0" w:line="240" w:lineRule="auto"/>
    </w:pPr>
    <w:rPr>
      <w:rFonts w:eastAsiaTheme="minorEastAsia"/>
      <w:color w:val="000000" w:themeColor="text1"/>
      <w:sz w:val="20"/>
      <w:szCs w:val="20"/>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C7075"/>
    <w:pPr>
      <w:spacing w:after="0" w:line="240" w:lineRule="auto"/>
    </w:pPr>
    <w:rPr>
      <w:rFonts w:eastAsiaTheme="minorEastAsia"/>
      <w:color w:val="000000" w:themeColor="text1"/>
      <w:sz w:val="20"/>
      <w:szCs w:val="20"/>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3C7075"/>
    <w:pPr>
      <w:spacing w:after="0" w:line="240" w:lineRule="auto"/>
    </w:pPr>
    <w:rPr>
      <w:rFonts w:eastAsiaTheme="minorEastAsia"/>
      <w:color w:val="000000" w:themeColor="text1"/>
      <w:sz w:val="20"/>
      <w:szCs w:val="20"/>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3C7075"/>
    <w:pPr>
      <w:spacing w:after="0" w:line="240" w:lineRule="auto"/>
    </w:pPr>
    <w:rPr>
      <w:rFonts w:eastAsiaTheme="minorEastAsia"/>
      <w:color w:val="000000" w:themeColor="text1"/>
      <w:sz w:val="20"/>
      <w:szCs w:val="20"/>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3C7075"/>
    <w:pPr>
      <w:spacing w:after="0" w:line="240" w:lineRule="auto"/>
    </w:pPr>
    <w:rPr>
      <w:rFonts w:eastAsiaTheme="minorEastAsia"/>
      <w:color w:val="000000" w:themeColor="text1"/>
      <w:sz w:val="20"/>
      <w:szCs w:val="20"/>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3C7075"/>
    <w:pPr>
      <w:spacing w:after="0" w:line="240" w:lineRule="auto"/>
    </w:pPr>
    <w:rPr>
      <w:rFonts w:eastAsiaTheme="minorEastAsia"/>
      <w:color w:val="000000" w:themeColor="text1"/>
      <w:sz w:val="20"/>
      <w:szCs w:val="20"/>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3C7075"/>
    <w:pPr>
      <w:spacing w:after="0" w:line="240" w:lineRule="auto"/>
    </w:pPr>
    <w:rPr>
      <w:rFonts w:eastAsiaTheme="minorEastAsia"/>
      <w:color w:val="000000" w:themeColor="text1"/>
      <w:sz w:val="20"/>
      <w:szCs w:val="20"/>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Spacing">
    <w:name w:val="No Spacing"/>
    <w:uiPriority w:val="1"/>
    <w:qFormat/>
    <w:rsid w:val="003C7075"/>
    <w:pPr>
      <w:spacing w:after="0" w:line="240" w:lineRule="auto"/>
    </w:pPr>
    <w:rPr>
      <w:rFonts w:eastAsiaTheme="minorEastAsia"/>
    </w:rPr>
  </w:style>
  <w:style w:type="paragraph" w:styleId="ListParagraph">
    <w:name w:val="List Paragraph"/>
    <w:basedOn w:val="Normal"/>
    <w:uiPriority w:val="34"/>
    <w:qFormat/>
    <w:rsid w:val="003C7075"/>
    <w:pPr>
      <w:ind w:left="720"/>
      <w:contextualSpacing/>
    </w:pPr>
  </w:style>
  <w:style w:type="paragraph" w:styleId="Quote">
    <w:name w:val="Quote"/>
    <w:basedOn w:val="Normal"/>
    <w:next w:val="Normal"/>
    <w:link w:val="QuoteChar"/>
    <w:uiPriority w:val="29"/>
    <w:qFormat/>
    <w:rsid w:val="003C7075"/>
    <w:rPr>
      <w:i/>
      <w:iCs/>
      <w:color w:val="000000" w:themeColor="text1"/>
    </w:rPr>
  </w:style>
  <w:style w:type="character" w:customStyle="1" w:styleId="QuoteChar">
    <w:name w:val="Quote Char"/>
    <w:basedOn w:val="DefaultParagraphFont"/>
    <w:link w:val="Quote"/>
    <w:uiPriority w:val="29"/>
    <w:rsid w:val="003C7075"/>
    <w:rPr>
      <w:rFonts w:eastAsiaTheme="minorEastAsia"/>
      <w:i/>
      <w:iCs/>
      <w:color w:val="000000" w:themeColor="text1"/>
    </w:rPr>
  </w:style>
  <w:style w:type="paragraph" w:styleId="IntenseQuote">
    <w:name w:val="Intense Quote"/>
    <w:basedOn w:val="Normal"/>
    <w:next w:val="Normal"/>
    <w:link w:val="IntenseQuoteChar"/>
    <w:uiPriority w:val="30"/>
    <w:qFormat/>
    <w:rsid w:val="003C7075"/>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C7075"/>
    <w:rPr>
      <w:rFonts w:eastAsiaTheme="minorEastAsia"/>
      <w:b/>
      <w:bCs/>
      <w:i/>
      <w:iCs/>
      <w:color w:val="4F81BD" w:themeColor="accent1"/>
    </w:rPr>
  </w:style>
  <w:style w:type="character" w:customStyle="1" w:styleId="SubtleEmphasis1">
    <w:name w:val="Subtle Emphasis1"/>
    <w:basedOn w:val="DefaultParagraphFont"/>
    <w:uiPriority w:val="19"/>
    <w:qFormat/>
    <w:rsid w:val="003C7075"/>
    <w:rPr>
      <w:i/>
      <w:iCs/>
      <w:color w:val="7F7F7F" w:themeColor="text1" w:themeTint="80"/>
    </w:rPr>
  </w:style>
  <w:style w:type="character" w:customStyle="1" w:styleId="IntenseEmphasis1">
    <w:name w:val="Intense Emphasis1"/>
    <w:basedOn w:val="DefaultParagraphFont"/>
    <w:uiPriority w:val="21"/>
    <w:qFormat/>
    <w:rsid w:val="003C7075"/>
    <w:rPr>
      <w:b/>
      <w:bCs/>
      <w:i/>
      <w:iCs/>
      <w:color w:val="4F81BD" w:themeColor="accent1"/>
    </w:rPr>
  </w:style>
  <w:style w:type="character" w:customStyle="1" w:styleId="SubtleReference1">
    <w:name w:val="Subtle Reference1"/>
    <w:basedOn w:val="DefaultParagraphFont"/>
    <w:uiPriority w:val="31"/>
    <w:qFormat/>
    <w:rsid w:val="003C7075"/>
    <w:rPr>
      <w:smallCaps/>
      <w:color w:val="C0504D" w:themeColor="accent2"/>
      <w:u w:val="single"/>
    </w:rPr>
  </w:style>
  <w:style w:type="character" w:customStyle="1" w:styleId="IntenseReference1">
    <w:name w:val="Intense Reference1"/>
    <w:basedOn w:val="DefaultParagraphFont"/>
    <w:uiPriority w:val="32"/>
    <w:qFormat/>
    <w:rsid w:val="003C7075"/>
    <w:rPr>
      <w:b/>
      <w:bCs/>
      <w:smallCaps/>
      <w:color w:val="C0504D" w:themeColor="accent2"/>
      <w:spacing w:val="5"/>
      <w:u w:val="single"/>
    </w:rPr>
  </w:style>
  <w:style w:type="character" w:customStyle="1" w:styleId="BookTitle1">
    <w:name w:val="Book Title1"/>
    <w:basedOn w:val="DefaultParagraphFont"/>
    <w:uiPriority w:val="33"/>
    <w:qFormat/>
    <w:rsid w:val="003C7075"/>
    <w:rPr>
      <w:b/>
      <w:bCs/>
      <w:smallCaps/>
      <w:spacing w:val="5"/>
    </w:rPr>
  </w:style>
  <w:style w:type="paragraph" w:customStyle="1" w:styleId="TOCHeading1">
    <w:name w:val="TOC Heading1"/>
    <w:basedOn w:val="Heading1"/>
    <w:next w:val="Normal"/>
    <w:uiPriority w:val="39"/>
    <w:semiHidden/>
    <w:unhideWhenUsed/>
    <w:qFormat/>
    <w:rsid w:val="003C7075"/>
    <w:pPr>
      <w:outlineLvl w:val="9"/>
    </w:pPr>
  </w:style>
  <w:style w:type="paragraph" w:styleId="BalloonText">
    <w:name w:val="Balloon Text"/>
    <w:basedOn w:val="Normal"/>
    <w:link w:val="BalloonTextChar"/>
    <w:uiPriority w:val="99"/>
    <w:semiHidden/>
    <w:unhideWhenUsed/>
    <w:rsid w:val="003C70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7075"/>
    <w:rPr>
      <w:rFonts w:ascii="Tahoma" w:eastAsiaTheme="minorEastAs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23</Pages>
  <Words>2950</Words>
  <Characters>16820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absalt</dc:creator>
  <cp:lastModifiedBy>absalt</cp:lastModifiedBy>
  <cp:revision>1</cp:revision>
  <cp:lastPrinted>2026-03-30T06:23:00Z</cp:lastPrinted>
  <dcterms:created xsi:type="dcterms:W3CDTF">2026-03-30T06:22:00Z</dcterms:created>
  <dcterms:modified xsi:type="dcterms:W3CDTF">2026-03-30T06:25:00Z</dcterms:modified>
</cp:coreProperties>
</file>