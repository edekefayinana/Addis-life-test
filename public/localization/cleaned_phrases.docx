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46A00">
      <w:pPr>
        <w:pStyle w:val="36"/>
      </w:pPr>
      <w:r>
        <w:t>English Phrases for Localization</w:t>
      </w:r>
    </w:p>
    <w:p w14:paraId="2EE29724">
      <w:r>
        <w:t>optional but recommended</w:t>
      </w:r>
    </w:p>
    <w:p w14:paraId="32B71B29">
      <w:r>
        <w:t>Create</w:t>
      </w:r>
    </w:p>
    <w:p w14:paraId="43057822">
      <w:r>
        <w:t>New Project</w:t>
      </w:r>
    </w:p>
    <w:p w14:paraId="3A7D635F">
      <w:r>
        <w:t>A dashboard to monitor and manage your agents.</w:t>
      </w:r>
    </w:p>
    <w:p w14:paraId="077AACC2">
      <w:r>
        <w:t>A strong developer reputation reduces investment risks and gives you peace of mind knowing your future home or investment is in trustworthy hands.</w:t>
      </w:r>
    </w:p>
    <w:p w14:paraId="3006B1A4">
      <w:pPr>
        <w:rPr>
          <w:rFonts w:hint="default"/>
          <w:lang w:val="en-US"/>
        </w:rPr>
      </w:pPr>
      <w:r>
        <w:rPr>
          <w:rFonts w:hint="default"/>
          <w:lang w:val="en-US"/>
        </w:rPr>
        <w:t>error</w:t>
      </w:r>
      <w:bookmarkStart w:id="0" w:name="_GoBack"/>
      <w:bookmarkEnd w:id="0"/>
    </w:p>
    <w:p w14:paraId="6C4FB111">
      <w:r>
        <w:t>AU1 Site (Bulgaria, Mexico In front of African Union)</w:t>
      </w:r>
    </w:p>
    <w:p w14:paraId="5A72151F">
      <w:r>
        <w:t>AU1 Site – Sales Brochures</w:t>
      </w:r>
    </w:p>
    <w:p w14:paraId="079B68CE">
      <w:r>
        <w:t>About Us</w:t>
      </w:r>
    </w:p>
    <w:p w14:paraId="7E3CF59B">
      <w:r>
        <w:t>Access verified available units, reserve properties in real time, and track your commissions—all from one secure platform.</w:t>
      </w:r>
    </w:p>
    <w:p w14:paraId="7860A054">
      <w:r>
        <w:t>Access your agent dashboard to manage property reservations and commissions.</w:t>
      </w:r>
    </w:p>
    <w:p w14:paraId="616D53E5">
      <w:r>
        <w:t>Account Deactivation</w:t>
      </w:r>
    </w:p>
    <w:p w14:paraId="5F6A879B">
      <w:r>
        <w:t>Account Settings</w:t>
      </w:r>
    </w:p>
    <w:p w14:paraId="43ABC8A5">
      <w:r>
        <w:t>Accounts Settings</w:t>
      </w:r>
    </w:p>
    <w:p w14:paraId="17372FD5">
      <w:r>
        <w:t>Active Reservations</w:t>
      </w:r>
    </w:p>
    <w:p w14:paraId="007809EB">
      <w:r>
        <w:t>Active unit holds for clients</w:t>
      </w:r>
    </w:p>
    <w:p w14:paraId="281488F1">
      <w:r>
        <w:t>Activity Timeline</w:t>
      </w:r>
    </w:p>
    <w:p w14:paraId="3356A0DB">
      <w:r>
        <w:t>Add Payment Method</w:t>
      </w:r>
    </w:p>
    <w:p w14:paraId="620A0C56">
      <w:r>
        <w:t>Add a new property to the inventory</w:t>
      </w:r>
    </w:p>
    <w:p w14:paraId="1BD7AEF5">
      <w:r>
        <w:t>Add features and facilities available in the property</w:t>
      </w:r>
    </w:p>
    <w:p w14:paraId="7C7A4F3D">
      <w:r>
        <w:t>Add nearby landmarks, schools, hospitals, etc.</w:t>
      </w:r>
    </w:p>
    <w:p w14:paraId="5F4A0933">
      <w:r>
        <w:t>Addis Ababa</w:t>
      </w:r>
    </w:p>
    <w:p w14:paraId="68EA0CBE">
      <w:r>
        <w:t>Addis Life</w:t>
      </w:r>
    </w:p>
    <w:p w14:paraId="568F4FD4">
      <w:r>
        <w:t>Addis Life RE</w:t>
      </w:r>
    </w:p>
    <w:p w14:paraId="734CC4C1">
      <w:r>
        <w:t>Addis Life RE - Dashboard</w:t>
      </w:r>
    </w:p>
    <w:p w14:paraId="3A7BD5E3">
      <w:r>
        <w:t>Addis Life Real Estate delivers modern, reliable homes across Addis Ababa. Backed by years of experience and strong construction expertise, we focus on quality, transparency, and timely delivery.</w:t>
      </w:r>
    </w:p>
    <w:p w14:paraId="09235B7D">
      <w:r>
        <w:t>Addis Life Real Estate provides modern, reliable housing in Addis Ababa with transparency, quality construction, and a seamless experience.</w:t>
      </w:r>
    </w:p>
    <w:p w14:paraId="5B96E761">
      <w:r>
        <w:t>Addis Life team and properties overview</w:t>
      </w:r>
    </w:p>
    <w:p w14:paraId="05AC8072">
      <w:r>
        <w:t>Addis Life | Explore properties, connect with agents, and discover modern living in Addis Ababa.</w:t>
      </w:r>
    </w:p>
    <w:p w14:paraId="163F807E">
      <w:r>
        <w:t>Admin Dashboard</w:t>
      </w:r>
    </w:p>
    <w:p w14:paraId="2B6FA981">
      <w:r>
        <w:t>Africa Union One</w:t>
      </w:r>
    </w:p>
    <w:p w14:paraId="154F41A8">
      <w:r>
        <w:t>Africa Union Site - One Bedroom</w:t>
      </w:r>
    </w:p>
    <w:p w14:paraId="22DA3C2A">
      <w:r>
        <w:t>Africa Union Two</w:t>
      </w:r>
    </w:p>
    <w:p w14:paraId="73F65616">
      <w:r>
        <w:t>African Union</w:t>
      </w:r>
    </w:p>
    <w:p w14:paraId="14130125">
      <w:r>
        <w:t>Agent Dashboard</w:t>
      </w:r>
    </w:p>
    <w:p w14:paraId="6F63B462">
      <w:r>
        <w:t>Agent ID (read-only)</w:t>
      </w:r>
    </w:p>
    <w:p w14:paraId="5F1032AB">
      <w:r>
        <w:t>Agent Login</w:t>
      </w:r>
    </w:p>
    <w:p w14:paraId="758DA45E">
      <w:r>
        <w:t>Ahmed Elias Ali</w:t>
      </w:r>
    </w:p>
    <w:p w14:paraId="155730EA">
      <w:r>
        <w:t>Already Reserved</w:t>
      </w:r>
    </w:p>
    <w:p w14:paraId="7433EE76">
      <w:r>
        <w:t>Already have agent account?</w:t>
      </w:r>
    </w:p>
    <w:p w14:paraId="3AC88F26">
      <w:r>
        <w:t>An account with this email already exists.</w:t>
      </w:r>
    </w:p>
    <w:p w14:paraId="2ABAB4C3">
      <w:r>
        <w:t>Application Submitted</w:t>
      </w:r>
    </w:p>
    <w:p w14:paraId="4586B5F7">
      <w:r>
        <w:t>Application Submitted!</w:t>
      </w:r>
    </w:p>
    <w:p w14:paraId="2304DAEB">
      <w:r>
        <w:t>Apply as an Agent</w:t>
      </w:r>
    </w:p>
    <w:p w14:paraId="07AED2A2">
      <w:r>
        <w:t>Apply for Access</w:t>
      </w:r>
    </w:p>
    <w:p w14:paraId="0AEA62ED">
      <w:r>
        <w:t>Approved Agent</w:t>
      </w:r>
    </w:p>
    <w:p w14:paraId="003C5E8C">
      <w:r>
        <w:t>Area (m²)</w:t>
      </w:r>
    </w:p>
    <w:p w14:paraId="5A1AFB2A">
      <w:r>
        <w:t>Area Size</w:t>
      </w:r>
    </w:p>
    <w:p w14:paraId="3E1E3A16">
      <w:r>
        <w:t>Ask About This Home</w:t>
      </w:r>
    </w:p>
    <w:p w14:paraId="2B40EBDA">
      <w:r>
        <w:t>Asset Detail</w:t>
      </w:r>
    </w:p>
    <w:p w14:paraId="0BD29BA8">
      <w:r>
        <w:t>Asset Information</w:t>
      </w:r>
    </w:p>
    <w:p w14:paraId="363D64EB">
      <w:r>
        <w:t>Asset preview</w:t>
      </w:r>
    </w:p>
    <w:p w14:paraId="7F4BA151">
      <w:r>
        <w:t>Available Floors</w:t>
      </w:r>
    </w:p>
    <w:p w14:paraId="21333765">
      <w:r>
        <w:t>Available Units</w:t>
      </w:r>
    </w:p>
    <w:p w14:paraId="5C4DDB4A">
      <w:r>
        <w:t>Basic Info.</w:t>
      </w:r>
    </w:p>
    <w:p w14:paraId="0D7D1B6B">
      <w:r>
        <w:t>Before anything else, think about how you live today and how you expect to live in the future. Do you want to be close to entertainment options, or do you prefer quieter neighborhoods away from the busy city? Are you looking for a family-friendly environment, or a modern apartment close to business centers?</w:t>
      </w:r>
    </w:p>
    <w:p w14:paraId="6C9C26E1"/>
    <w:p w14:paraId="7696FCA9">
      <w:r>
        <w:t>Beyond Promises, We Deliver.</w:t>
      </w:r>
    </w:p>
    <w:p w14:paraId="7D1E739E">
      <w:r>
        <w:t>Blog Not Found</w:t>
      </w:r>
    </w:p>
    <w:p w14:paraId="049CFA7C">
      <w:r>
        <w:t>Brochure File</w:t>
      </w:r>
    </w:p>
    <w:p w14:paraId="651849B7">
      <w:r>
        <w:t>Browse all available properties or refine by filters above.</w:t>
      </w:r>
    </w:p>
    <w:p w14:paraId="070CA0D2">
      <w:r>
        <w:t>Browse and manage property inventory effectively.</w:t>
      </w:r>
    </w:p>
    <w:p w14:paraId="6F20DF09">
      <w:r>
        <w:t>Browse premium properties and filter by location, type, status, and bedrooms.</w:t>
      </w:r>
    </w:p>
    <w:p w14:paraId="31CF1E46">
      <w:r>
        <w:t>Browse top real estate options across Ethiopia. From modern apartments to luxury villas.</w:t>
      </w:r>
    </w:p>
    <w:p w14:paraId="71D50A17">
      <w:r>
        <w:t>Budget Planning Protects You from Surprises</w:t>
      </w:r>
    </w:p>
    <w:p w14:paraId="27E232FE">
      <w:r>
        <w:t>Building Exterior</w:t>
      </w:r>
    </w:p>
    <w:p w14:paraId="547275DE">
      <w:r>
        <w:t>Building Size</w:t>
      </w:r>
    </w:p>
    <w:p w14:paraId="09936433">
      <w:r>
        <w:t>Building image</w:t>
      </w:r>
    </w:p>
    <w:p w14:paraId="5DED4EA6">
      <w:r>
        <w:t>Built for Professional Real Estate Agents in Ethiopia</w:t>
      </w:r>
    </w:p>
    <w:p w14:paraId="100F7870">
      <w:r>
        <w:t>Built from</w:t>
      </w:r>
    </w:p>
    <w:p w14:paraId="56730EA6">
      <w:r>
        <w:t>Bulgaria Site</w:t>
      </w:r>
    </w:p>
    <w:p w14:paraId="54AC8D76">
      <w:r>
        <w:t>Bundle of promotional flyers and banners.</w:t>
      </w:r>
    </w:p>
    <w:p w14:paraId="5ECB7629">
      <w:r>
        <w:t>Buyers with children may prioritize safety, green spaces, and schools, while young professionals might focus on convenience and accessibility. Understanding your lifestyle prevents you from choosing a property that feels limiting or out of place as time passes.</w:t>
      </w:r>
    </w:p>
    <w:p w14:paraId="7965D88F">
      <w:r>
        <w:t>Call Us Directly</w:t>
      </w:r>
    </w:p>
    <w:p w14:paraId="469F1F38">
      <w:r>
        <w:t>Canada Embassy</w:t>
      </w:r>
    </w:p>
    <w:p w14:paraId="0ACA9BBC">
      <w:r>
        <w:t>Cancel Reservation</w:t>
      </w:r>
    </w:p>
    <w:p w14:paraId="16C3F374">
      <w:r>
        <w:t>Change Password</w:t>
      </w:r>
    </w:p>
    <w:p w14:paraId="4354580D">
      <w:r>
        <w:t>Change!</w:t>
      </w:r>
    </w:p>
    <w:p w14:paraId="34ECE067">
      <w:r>
        <w:t>Changing...</w:t>
      </w:r>
    </w:p>
    <w:p w14:paraId="5C4DDADC">
      <w:r>
        <w:t>Checking browser support...</w:t>
      </w:r>
    </w:p>
    <w:p w14:paraId="20FFB377">
      <w:r>
        <w:t>Church and Mosque</w:t>
      </w:r>
    </w:p>
    <w:p w14:paraId="1E82ED99">
      <w:r>
        <w:t>City skyline background</w:t>
      </w:r>
    </w:p>
    <w:p w14:paraId="071A3A69">
      <w:r>
        <w:t>City skyline foreground</w:t>
      </w:r>
    </w:p>
    <w:p w14:paraId="66727CA6">
      <w:r>
        <w:t>Clear Log</w:t>
      </w:r>
    </w:p>
    <w:p w14:paraId="4F01969C">
      <w:r>
        <w:t>Click to upload</w:t>
      </w:r>
    </w:p>
    <w:p w14:paraId="0CD85A31">
      <w:r>
        <w:t>Client Information</w:t>
      </w:r>
    </w:p>
    <w:p w14:paraId="65A6B3E7">
      <w:r>
        <w:t>Client Name</w:t>
      </w:r>
    </w:p>
    <w:p w14:paraId="52A009D6">
      <w:r>
        <w:t>Close menu</w:t>
      </w:r>
    </w:p>
    <w:p w14:paraId="2C49023F">
      <w:r>
        <w:t>Close settings</w:t>
      </w:r>
    </w:p>
    <w:p w14:paraId="464F1003">
      <w:r>
        <w:t>Comma separated URLs</w:t>
      </w:r>
    </w:p>
    <w:p w14:paraId="3F393CC1">
      <w:r>
        <w:t>Comma separated amenities</w:t>
      </w:r>
    </w:p>
    <w:p w14:paraId="5337C136">
      <w:r>
        <w:t>Comma separated floors</w:t>
      </w:r>
    </w:p>
    <w:p w14:paraId="00FF3F3B">
      <w:r>
        <w:t>Commission Amount</w:t>
      </w:r>
    </w:p>
    <w:p w14:paraId="7A8D8E77">
      <w:r>
        <w:t>Commission Approved</w:t>
      </w:r>
    </w:p>
    <w:p w14:paraId="410C86E7">
      <w:r>
        <w:t>Commission Detail</w:t>
      </w:r>
    </w:p>
    <w:p w14:paraId="700D096F">
      <w:r>
        <w:t>Commission Paid</w:t>
      </w:r>
    </w:p>
    <w:p w14:paraId="38EBF416">
      <w:r>
        <w:t>Commission Pending</w:t>
      </w:r>
    </w:p>
    <w:p w14:paraId="4080F289">
      <w:r>
        <w:t>Commission Rate</w:t>
      </w:r>
    </w:p>
    <w:p w14:paraId="14D51D7F">
      <w:r>
        <w:t>Commission Summary</w:t>
      </w:r>
    </w:p>
    <w:p w14:paraId="2D3C9974">
      <w:r>
        <w:t>Commission Updates</w:t>
      </w:r>
    </w:p>
    <w:p w14:paraId="3C0E670C">
      <w:r>
        <w:t>Commission awaiting deal confirmation.</w:t>
      </w:r>
    </w:p>
    <w:p w14:paraId="48B3A9A5">
      <w:r>
        <w:t>Commission for this Unit has been approved.</w:t>
      </w:r>
    </w:p>
    <w:p w14:paraId="2391AA15">
      <w:r>
        <w:t>Commission for this unit was paid.</w:t>
      </w:r>
    </w:p>
    <w:p w14:paraId="514281A3">
      <w:r>
        <w:t>Commissions - Addis Life RE Admin</w:t>
      </w:r>
    </w:p>
    <w:p w14:paraId="6F82D4F5">
      <w:r>
        <w:t>Commissions Over Time</w:t>
      </w:r>
    </w:p>
    <w:p w14:paraId="2D240BB0">
      <w:r>
        <w:t>Confirm New Password</w:t>
      </w:r>
    </w:p>
    <w:p w14:paraId="1E3BA966">
      <w:r>
        <w:t>Confirm Password</w:t>
      </w:r>
    </w:p>
    <w:p w14:paraId="66DBD891">
      <w:r>
        <w:t>Confirm Reservation</w:t>
      </w:r>
    </w:p>
    <w:p w14:paraId="0EAA5FCC">
      <w:r>
        <w:t>Consider Lifestyle Amenities</w:t>
      </w:r>
    </w:p>
    <w:p w14:paraId="4EFF616B">
      <w:r>
        <w:t>Construction Date</w:t>
      </w:r>
    </w:p>
    <w:p w14:paraId="7006EF12">
      <w:r>
        <w:t>Contact Info.</w:t>
      </w:r>
    </w:p>
    <w:p w14:paraId="4AA37DCE">
      <w:r>
        <w:t>Contact Us</w:t>
      </w:r>
    </w:p>
    <w:p w14:paraId="7DF802B8">
      <w:r>
        <w:t>Copy Link</w:t>
      </w:r>
    </w:p>
    <w:p w14:paraId="34A9D6E2">
      <w:r>
        <w:t>Copy email</w:t>
      </w:r>
    </w:p>
    <w:p w14:paraId="643282F3">
      <w:r>
        <w:t>Copy phone</w:t>
      </w:r>
    </w:p>
    <w:p w14:paraId="5EB10B5C">
      <w:r>
        <w:t>Create Listing</w:t>
      </w:r>
    </w:p>
    <w:p w14:paraId="3ADAC49E">
      <w:r>
        <w:t>Create New Property</w:t>
      </w:r>
    </w:p>
    <w:p w14:paraId="7EF119AF">
      <w:r>
        <w:t>Create Project</w:t>
      </w:r>
    </w:p>
    <w:p w14:paraId="3AAC628C">
      <w:r>
        <w:t>Create Property</w:t>
      </w:r>
    </w:p>
    <w:p w14:paraId="78308E65">
      <w:r>
        <w:t>Creating account...</w:t>
      </w:r>
    </w:p>
    <w:p w14:paraId="5B91CF38">
      <w:r>
        <w:t>Current Password</w:t>
      </w:r>
    </w:p>
    <w:p w14:paraId="155F97E1">
      <w:r>
        <w:t>Current password is incorrect</w:t>
      </w:r>
    </w:p>
    <w:p w14:paraId="2D76D97C">
      <w:r>
        <w:t>Customer Confidence</w:t>
      </w:r>
    </w:p>
    <w:p w14:paraId="6B804C23">
      <w:r>
        <w:t>Database operation failed</w:t>
      </w:r>
    </w:p>
    <w:p w14:paraId="323CA49C">
      <w:r>
        <w:t>Deleted successfully</w:t>
      </w:r>
    </w:p>
    <w:p w14:paraId="364CA4D9">
      <w:r>
        <w:t>Deliver strong, safe, and long-lasting buildings using strict quality standards.</w:t>
      </w:r>
    </w:p>
    <w:p w14:paraId="1261F7E0">
      <w:r>
        <w:t>Deliver</w:t>
      </w:r>
      <w:r>
        <w:rPr>
          <w:rFonts w:hint="default"/>
          <w:lang w:val="en-US"/>
        </w:rPr>
        <w:t>e</w:t>
      </w:r>
      <w:r>
        <w:t>d Projects</w:t>
      </w:r>
    </w:p>
    <w:p w14:paraId="30EB026C">
      <w:r>
        <w:t>Delivery Time</w:t>
      </w:r>
    </w:p>
    <w:p w14:paraId="6D7B16D0">
      <w:r>
        <w:t>Description</w:t>
      </w:r>
    </w:p>
    <w:p w14:paraId="31A51ABA">
      <w:r>
        <w:t>Design System</w:t>
      </w:r>
    </w:p>
    <w:p w14:paraId="75BF1040">
      <w:r>
        <w:t>Designing Spaces with Purpose</w:t>
      </w:r>
    </w:p>
    <w:p w14:paraId="46B734C5">
      <w:r>
        <w:t>Detailed floor layouts and unit configurations</w:t>
      </w:r>
    </w:p>
    <w:p w14:paraId="01E8C95E">
      <w:r>
        <w:t>Detailed view of the selected property with images, overview, and amenities.</w:t>
      </w:r>
    </w:p>
    <w:p w14:paraId="2D89651E">
      <w:r>
        <w:t>Developer Team</w:t>
      </w:r>
    </w:p>
    <w:p w14:paraId="3D19460A">
      <w:r>
        <w:t>Didn't get OTP?</w:t>
      </w:r>
    </w:p>
    <w:p w14:paraId="07543E5A">
      <w:r>
        <w:t>Discover strategies to make smart property investments and maximize returns.</w:t>
      </w:r>
    </w:p>
    <w:p w14:paraId="616CFD05">
      <w:r>
        <w:t>Don't have agent account?</w:t>
      </w:r>
    </w:p>
    <w:p w14:paraId="379F4D6F">
      <w:r>
        <w:t>Done!</w:t>
      </w:r>
    </w:p>
    <w:p w14:paraId="081DB07C">
      <w:r>
        <w:t>Download File</w:t>
      </w:r>
    </w:p>
    <w:p w14:paraId="624943E1">
      <w:r>
        <w:t>Download Receipt</w:t>
      </w:r>
    </w:p>
    <w:p w14:paraId="2D6C7F2A">
      <w:r>
        <w:t>Download asset</w:t>
      </w:r>
    </w:p>
    <w:p w14:paraId="398D2E64">
      <w:r>
        <w:t>Download receipt for</w:t>
      </w:r>
    </w:p>
    <w:p w14:paraId="60F62A4C">
      <w:r>
        <w:t>Edit Property</w:t>
      </w:r>
    </w:p>
    <w:p w14:paraId="591D6A71">
      <w:r>
        <w:t>Edit Property - Addis Life Agent</w:t>
      </w:r>
    </w:p>
    <w:p w14:paraId="3834E983">
      <w:r>
        <w:t>Edit photo</w:t>
      </w:r>
    </w:p>
    <w:p w14:paraId="1BF25785">
      <w:r>
        <w:t>Edit property details in your inventory.</w:t>
      </w:r>
    </w:p>
    <w:p w14:paraId="19A109AB">
      <w:r>
        <w:t>Email *</w:t>
      </w:r>
    </w:p>
    <w:p w14:paraId="0ED0CA91">
      <w:r>
        <w:t>Email Address</w:t>
      </w:r>
    </w:p>
    <w:p w14:paraId="1D63ECC1">
      <w:r>
        <w:t>Email Support</w:t>
      </w:r>
    </w:p>
    <w:p w14:paraId="0143FF33">
      <w:r>
        <w:t>Email and OTP are required.</w:t>
      </w:r>
    </w:p>
    <w:p w14:paraId="51D1AE45">
      <w:r>
        <w:t>Email and password are required.</w:t>
      </w:r>
    </w:p>
    <w:p w14:paraId="2ADE6EE6">
      <w:r>
        <w:t>Email is required.</w:t>
      </w:r>
    </w:p>
    <w:p w14:paraId="04460BA0">
      <w:r>
        <w:t>Email verified successfully! You can now log in.</w:t>
      </w:r>
    </w:p>
    <w:p w14:paraId="5591BAC6">
      <w:r>
        <w:t>Empowerment through Ownership</w:t>
      </w:r>
    </w:p>
    <w:p w14:paraId="7BA3614C">
      <w:r>
        <w:t>Enable Notifications</w:t>
      </w:r>
    </w:p>
    <w:p w14:paraId="7DB95071">
      <w:r>
        <w:t>Enable Push Notifications</w:t>
      </w:r>
    </w:p>
    <w:p w14:paraId="766CE986">
      <w:r>
        <w:t>Ensure every client feels secure, informed, and proud of their investment.</w:t>
      </w:r>
    </w:p>
    <w:p w14:paraId="210B48A1">
      <w:r>
        <w:t>Enter OTP</w:t>
      </w:r>
    </w:p>
    <w:p w14:paraId="6F07C5C8">
      <w:r>
        <w:t>Enter your Email</w:t>
      </w:r>
    </w:p>
    <w:p w14:paraId="79E65A98">
      <w:r>
        <w:t>Evaluate Quality Beyond Appearance</w:t>
      </w:r>
    </w:p>
    <w:p w14:paraId="704FD49F">
      <w:r>
        <w:t>Expand responsibly while maintaining high construction and service standards.</w:t>
      </w:r>
    </w:p>
    <w:p w14:paraId="4173FCC8">
      <w:r>
        <w:t>Expected Commission</w:t>
      </w:r>
    </w:p>
    <w:p w14:paraId="2FDAA28E">
      <w:r>
        <w:t>Experience Days</w:t>
      </w:r>
    </w:p>
    <w:p w14:paraId="33285421">
      <w:r>
        <w:t>Experience real estate built on trust and delivered with excellence.</w:t>
      </w:r>
    </w:p>
    <w:p w14:paraId="452956FD">
      <w:r>
        <w:t>Explore our completed projects, ongoing developments, and prime sites to see our work firsthand, discover investment opportunities, and envision your future home.</w:t>
      </w:r>
    </w:p>
    <w:p w14:paraId="7708CDE0">
      <w:r>
        <w:t>Explore properties, connect with agents, and discover modern living in Addis Ababa.</w:t>
      </w:r>
    </w:p>
    <w:p w14:paraId="4DC0B77E">
      <w:r>
        <w:t>Explore the hottest areas in the city for living, investing, and future growth.</w:t>
      </w:r>
    </w:p>
    <w:p w14:paraId="5C2BD1B0">
      <w:r>
        <w:t>Failed to broadcast notification</w:t>
      </w:r>
    </w:p>
    <w:p w14:paraId="7FDE4A12">
      <w:r>
        <w:t>Failed to change password.</w:t>
      </w:r>
    </w:p>
    <w:p w14:paraId="5E6DA3AE">
      <w:r>
        <w:t>Failed to create project</w:t>
      </w:r>
    </w:p>
    <w:p w14:paraId="6F0CCC2A">
      <w:r>
        <w:t>Failed to enable notifications</w:t>
      </w:r>
    </w:p>
    <w:p w14:paraId="3A443F47">
      <w:r>
        <w:t>Failed to get notification permission</w:t>
      </w:r>
    </w:p>
    <w:p w14:paraId="1E7F9E3F">
      <w:r>
        <w:t>Failed to initialize Firebase messaging</w:t>
      </w:r>
    </w:p>
    <w:p w14:paraId="34084AE1">
      <w:r>
        <w:t>Failed to load activities.</w:t>
      </w:r>
    </w:p>
    <w:p w14:paraId="2B8FAC03">
      <w:r>
        <w:t>Failed to load projects</w:t>
      </w:r>
    </w:p>
    <w:p w14:paraId="46F92BEC">
      <w:r>
        <w:t>Failed to load stats.</w:t>
      </w:r>
    </w:p>
    <w:p w14:paraId="65E23157">
      <w:r>
        <w:t>Failed to reset password.</w:t>
      </w:r>
    </w:p>
    <w:p w14:paraId="64FF66E1">
      <w:r>
        <w:t>Failed to send OTP.</w:t>
      </w:r>
    </w:p>
    <w:p w14:paraId="5476A15A">
      <w:r>
        <w:t>Failed to send notification</w:t>
      </w:r>
    </w:p>
    <w:p w14:paraId="65573FF2">
      <w:r>
        <w:t>Failed to send reset code.</w:t>
      </w:r>
    </w:p>
    <w:p w14:paraId="4EE724F0">
      <w:r>
        <w:t>Failed to send test notification</w:t>
      </w:r>
    </w:p>
    <w:p w14:paraId="4706C20A">
      <w:r>
        <w:t>Failed to update profile.</w:t>
      </w:r>
    </w:p>
    <w:p w14:paraId="4682F0C5">
      <w:r>
        <w:t>Failed to update user status</w:t>
      </w:r>
    </w:p>
    <w:p w14:paraId="030D9F91">
      <w:r>
        <w:t>Failed to verify OTP.</w:t>
      </w:r>
    </w:p>
    <w:p w14:paraId="6D32F344">
      <w:r>
        <w:t>Featured article image</w:t>
      </w:r>
    </w:p>
    <w:p w14:paraId="10BB138A">
      <w:r>
        <w:t>File Size</w:t>
      </w:r>
    </w:p>
    <w:p w14:paraId="38E95765">
      <w:r>
        <w:t>File Type</w:t>
      </w:r>
    </w:p>
    <w:p w14:paraId="2CA419B2">
      <w:r>
        <w:t>Fill in all details to list this property in the inventory.</w:t>
      </w:r>
    </w:p>
    <w:p w14:paraId="373E02C7">
      <w:r>
        <w:t>Final Thoughts</w:t>
      </w:r>
    </w:p>
    <w:p w14:paraId="21BF400E">
      <w:r>
        <w:t>Find Your Perfect Property</w:t>
      </w:r>
    </w:p>
    <w:p w14:paraId="3BD6F8EC">
      <w:r>
        <w:t>Finding your ideal property takes thoughtful planning and a willingness to look beyond appearances. When you understand what truly matters—location, lifestyle compatibility, developer credibility, budget planning, and future potential—you make a decision that goes far beyond selecting a house. You create a secure foundation for your future, choose a comfortable environment for your everyday life, and ensure that your investment continues to grow in value.</w:t>
      </w:r>
    </w:p>
    <w:p w14:paraId="59AA141B">
      <w:r>
        <w:t>First Name</w:t>
      </w:r>
    </w:p>
    <w:p w14:paraId="60526DAF">
      <w:r>
        <w:t>First Name *</w:t>
      </w:r>
    </w:p>
    <w:p w14:paraId="2E726D86">
      <w:r>
        <w:t>Floor Number</w:t>
      </w:r>
    </w:p>
    <w:p w14:paraId="74A8EE97">
      <w:r>
        <w:t>Floor Plan</w:t>
      </w:r>
    </w:p>
    <w:p w14:paraId="68C633FE">
      <w:r>
        <w:t>Floor Plans</w:t>
      </w:r>
    </w:p>
    <w:p w14:paraId="2B06A4BB">
      <w:r>
        <w:t>Follow Us</w:t>
      </w:r>
    </w:p>
    <w:p w14:paraId="65503115">
      <w:r>
        <w:t>For quick questions and assistance, email our support team anytime.</w:t>
      </w:r>
    </w:p>
    <w:p w14:paraId="5117A862">
      <w:r>
        <w:t>Forget Password</w:t>
      </w:r>
    </w:p>
    <w:p w14:paraId="3D021B92">
      <w:r>
        <w:t>Forgot Password?</w:t>
      </w:r>
    </w:p>
    <w:p w14:paraId="0F0FF5A9">
      <w:r>
        <w:t>Frequently Asked Questions</w:t>
      </w:r>
    </w:p>
    <w:p w14:paraId="20D70CC9">
      <w:r>
        <w:t>From the first walkthrough to the final handover, the Addis Life team was attentive, honest, and on schedule. They made buying my home effortless.</w:t>
      </w:r>
    </w:p>
    <w:p w14:paraId="59F233D9">
      <w:r>
        <w:t>Full Address</w:t>
      </w:r>
    </w:p>
    <w:p w14:paraId="33E5727B">
      <w:r>
        <w:t>Full Name</w:t>
      </w:r>
    </w:p>
    <w:p w14:paraId="5683A71B">
      <w:r>
        <w:t>Garbage Chute</w:t>
      </w:r>
    </w:p>
    <w:p w14:paraId="0BC84686">
      <w:r>
        <w:t>Garbage Shoot</w:t>
      </w:r>
    </w:p>
    <w:p w14:paraId="2B46BDB1">
      <w:r>
        <w:t>General Overview</w:t>
      </w:r>
    </w:p>
    <w:p w14:paraId="7F5F82D6">
      <w:r>
        <w:t>Get Help</w:t>
      </w:r>
    </w:p>
    <w:p w14:paraId="236AE63D">
      <w:r>
        <w:t>Get in Touch the Way That Works Best for You</w:t>
      </w:r>
    </w:p>
    <w:p w14:paraId="5DBB9836">
      <w:r>
        <w:t>Get in-person guidance and learn more about available properties.</w:t>
      </w:r>
    </w:p>
    <w:p w14:paraId="19E9CFDB">
      <w:r>
        <w:t>Get notified about new reservations, commissions, and updates</w:t>
      </w:r>
    </w:p>
    <w:p w14:paraId="2F60B4BF">
      <w:r>
        <w:t>Get notified when a reservation is created, confirmed, or expires.</w:t>
      </w:r>
    </w:p>
    <w:p w14:paraId="107841DE">
      <w:r>
        <w:t>Get notified when commissions are approved or paid.</w:t>
      </w:r>
    </w:p>
    <w:p w14:paraId="57300211">
      <w:r>
        <w:t>Get started</w:t>
      </w:r>
    </w:p>
    <w:p w14:paraId="1638F2B4">
      <w:r>
        <w:t>Go Back to Home</w:t>
      </w:r>
    </w:p>
    <w:p w14:paraId="692863D3">
      <w:r>
        <w:t>Go to Home</w:t>
      </w:r>
    </w:p>
    <w:p w14:paraId="4530DABA">
      <w:r>
        <w:t>Go to next page</w:t>
      </w:r>
    </w:p>
    <w:p w14:paraId="06A93F96">
      <w:r>
        <w:t>Go to previous page</w:t>
      </w:r>
    </w:p>
    <w:p w14:paraId="4B2A89B8">
      <w:r>
        <w:t>Government Office</w:t>
      </w:r>
    </w:p>
    <w:p w14:paraId="100D8F13">
      <w:r>
        <w:t>Green Area</w:t>
      </w:r>
    </w:p>
    <w:p w14:paraId="7CA6641D">
      <w:r>
        <w:t>Green area</w:t>
      </w:r>
    </w:p>
    <w:p w14:paraId="0040F094">
      <w:r>
        <w:t>Guardrails that stay out of your way</w:t>
      </w:r>
    </w:p>
    <w:p w14:paraId="392FCF64">
      <w:r>
        <w:t>Guiding every project with purpose, we aim to create exceptional spaces that enrich lives, deliver lasting value, and shape the future of real estate.</w:t>
      </w:r>
    </w:p>
    <w:p w14:paraId="31860D45">
      <w:r>
        <w:t>Hana Tesfaye</w:t>
      </w:r>
    </w:p>
    <w:p w14:paraId="083D8ABD">
      <w:r>
        <w:t>Happy Client</w:t>
      </w:r>
    </w:p>
    <w:p w14:paraId="339C1B83">
      <w:r>
        <w:t>How can I get updates about ongoing projects?</w:t>
      </w:r>
    </w:p>
    <w:p w14:paraId="4560F8F8">
      <w:r>
        <w:t>How do I purchase a property?</w:t>
      </w:r>
    </w:p>
    <w:p w14:paraId="34973951">
      <w:r>
        <w:t>I appreciated their transparency and consistent communication. Each step was clearly explained, and the quality of their service made the entire experience smooth and reassuring.</w:t>
      </w:r>
    </w:p>
    <w:p w14:paraId="6C3CD4A8">
      <w:r>
        <w:t>ICS International School</w:t>
      </w:r>
    </w:p>
    <w:p w14:paraId="0AE32282">
      <w:r>
        <w:t>IOS International School</w:t>
      </w:r>
    </w:p>
    <w:p w14:paraId="7401D929">
      <w:r>
        <w:t>If you intend to invest, focusing on future potential rather than current appearance can lead to stronger returns and meaningful financial growth.</w:t>
      </w:r>
    </w:p>
    <w:p w14:paraId="2A232ED6">
      <w:r>
        <w:t>Image URLs</w:t>
      </w:r>
    </w:p>
    <w:p w14:paraId="03913714">
      <w:r>
        <w:t>In markets where construction is growing rapidly, choosing a trusted developer becomes essential. A reliable developer not only offers quality construction but also follows legal requirements, transparent documentation, and responsible project management.</w:t>
      </w:r>
    </w:p>
    <w:p w14:paraId="1671E565">
      <w:r>
        <w:t>Invalid email or password.</w:t>
      </w:r>
    </w:p>
    <w:p w14:paraId="572DF5CF">
      <w:r>
        <w:t>Invalid name</w:t>
      </w:r>
    </w:p>
    <w:p w14:paraId="73256039">
      <w:r>
        <w:t>Invalid or expired OTP.</w:t>
      </w:r>
    </w:p>
    <w:p w14:paraId="75630F93">
      <w:r>
        <w:t>Invalid request</w:t>
      </w:r>
    </w:p>
    <w:p w14:paraId="62AE3C63">
      <w:r>
        <w:t>Invalid status</w:t>
      </w:r>
    </w:p>
    <w:p w14:paraId="7133A3DE">
      <w:r>
        <w:t>Inventory - Addis Life RE Admin</w:t>
      </w:r>
    </w:p>
    <w:p w14:paraId="32E3BBEC">
      <w:r>
        <w:t>Inventory Management</w:t>
      </w:r>
    </w:p>
    <w:p w14:paraId="75F1604E">
      <w:r>
        <w:t>Join Our Freelance Agent Network</w:t>
      </w:r>
    </w:p>
    <w:p w14:paraId="314068FA">
      <w:r>
        <w:t>Keep me logged in</w:t>
      </w:r>
    </w:p>
    <w:p w14:paraId="645AAE46">
      <w:r>
        <w:t>Kirkos, In front of Africa union</w:t>
      </w:r>
    </w:p>
    <w:p w14:paraId="1D23E4EA">
      <w:r>
        <w:t>Kirkos, In front of Africa union, AA</w:t>
      </w:r>
    </w:p>
    <w:p w14:paraId="725A5882">
      <w:r>
        <w:t>Last Month</w:t>
      </w:r>
    </w:p>
    <w:p w14:paraId="331D1465">
      <w:r>
        <w:t>Last Name</w:t>
      </w:r>
    </w:p>
    <w:p w14:paraId="51B32DCF">
      <w:r>
        <w:t>Last Updated</w:t>
      </w:r>
    </w:p>
    <w:p w14:paraId="723EF3F1">
      <w:r>
        <w:t>Lean bundles</w:t>
      </w:r>
    </w:p>
    <w:p w14:paraId="70F163CB">
      <w:r>
        <w:t>Learn More</w:t>
      </w:r>
    </w:p>
    <w:p w14:paraId="5D979DAE">
      <w:r>
        <w:t>Learn how to choose the perfect home by focus on location, budget, and lifestyle needs</w:t>
      </w:r>
    </w:p>
    <w:p w14:paraId="48074693">
      <w:r>
        <w:t>Learn how to choose the perfect home by focus-ing on location, budget, and lifestyle needs.</w:t>
      </w:r>
    </w:p>
    <w:p w14:paraId="5F925D69">
      <w:r>
        <w:t>Limited offer</w:t>
      </w:r>
    </w:p>
    <w:p w14:paraId="61A7E03D">
      <w:r>
        <w:t>Listing Type</w:t>
      </w:r>
    </w:p>
    <w:p w14:paraId="1B5873FF">
      <w:r>
        <w:t>Listings matching your current filters.</w:t>
      </w:r>
    </w:p>
    <w:p w14:paraId="0E19B254">
      <w:r>
        <w:t>Living Room</w:t>
      </w:r>
    </w:p>
    <w:p w14:paraId="579F9D78">
      <w:r>
        <w:t>Loading map...</w:t>
      </w:r>
    </w:p>
    <w:p w14:paraId="7E1FD7A0">
      <w:r>
        <w:t>Loading notifications...</w:t>
      </w:r>
    </w:p>
    <w:p w14:paraId="48CFBD67">
      <w:r>
        <w:t>Loading...</w:t>
      </w:r>
    </w:p>
    <w:p w14:paraId="52140C58">
      <w:r>
        <w:t>Located minutes from supermarket, highways, schools, and clinics, this property guarantees both primary and accessibility. A growing area with increasing residential value.</w:t>
      </w:r>
    </w:p>
    <w:p w14:paraId="6AD4B1EE">
      <w:r>
        <w:t>Located minutes from supermarkets, highways, schools, and clinics, this property guarantees both privacy and accessibility. A growing area with increasing residential value.</w:t>
      </w:r>
    </w:p>
    <w:p w14:paraId="02E86458">
      <w:r>
        <w:t>Location &amp; Mapping</w:t>
      </w:r>
    </w:p>
    <w:p w14:paraId="0F4DD8BB">
      <w:r>
        <w:t>Location &amp; Surroundings</w:t>
      </w:r>
    </w:p>
    <w:p w14:paraId="5746DC3A">
      <w:r>
        <w:t>Location Determines Long-Term Value</w:t>
      </w:r>
    </w:p>
    <w:p w14:paraId="3AC77136">
      <w:r>
        <w:t>Location map</w:t>
      </w:r>
    </w:p>
    <w:p w14:paraId="0ED835BD">
      <w:r>
        <w:t>Log In</w:t>
      </w:r>
    </w:p>
    <w:p w14:paraId="55985B53">
      <w:r>
        <w:t>Log Out</w:t>
      </w:r>
    </w:p>
    <w:p w14:paraId="65063017">
      <w:r>
        <w:t>Logging in...</w:t>
      </w:r>
    </w:p>
    <w:p w14:paraId="4FB9CA57">
      <w:r>
        <w:t>Luxury Penthouse in Addis</w:t>
      </w:r>
    </w:p>
    <w:p w14:paraId="71A1F7B7">
      <w:r>
        <w:t>Main view</w:t>
      </w:r>
    </w:p>
    <w:p w14:paraId="78ABE896">
      <w:r>
        <w:t>Maintain clear communication, honest pricing, and realistic commitments.</w:t>
      </w:r>
    </w:p>
    <w:p w14:paraId="1A3BC591">
      <w:r>
        <w:t>Manage all properties and units</w:t>
      </w:r>
    </w:p>
    <w:p w14:paraId="3341AB52">
      <w:r>
        <w:t>Manage and view all reservations in one place.</w:t>
      </w:r>
    </w:p>
    <w:p w14:paraId="590966EA">
      <w:r>
        <w:t>Manage and view marketing assets effectively.</w:t>
      </w:r>
    </w:p>
    <w:p w14:paraId="3B996369">
      <w:r>
        <w:t>Manage users of the Addis Life Agent platform, including agents and admins. View user details, approval status, and manage access.</w:t>
      </w:r>
    </w:p>
    <w:p w14:paraId="463F600B">
      <w:r>
        <w:t>Manage your account preferences and security settings</w:t>
      </w:r>
    </w:p>
    <w:p w14:paraId="5AE5A357">
      <w:r>
        <w:t>Manage your notification settings and preferences</w:t>
      </w:r>
    </w:p>
    <w:p w14:paraId="42FAF4F9">
      <w:r>
        <w:t>Manage your payment methods and financial information</w:t>
      </w:r>
    </w:p>
    <w:p w14:paraId="52317FF0">
      <w:r>
        <w:t>Mark all read</w:t>
      </w:r>
    </w:p>
    <w:p w14:paraId="0C72A2C3">
      <w:r>
        <w:t>Marketing Assets - Addis Life RE Admin</w:t>
      </w:r>
    </w:p>
    <w:p w14:paraId="247C7923">
      <w:r>
        <w:t>Marketing Assets Library</w:t>
      </w:r>
    </w:p>
    <w:p w14:paraId="37C92DA2">
      <w:r>
        <w:t>Materials &amp; Finishes Spec Sheet</w:t>
      </w:r>
    </w:p>
    <w:p w14:paraId="675EBC70">
      <w:r>
        <w:t>Missing fields.</w:t>
      </w:r>
    </w:p>
    <w:p w14:paraId="65C6ADCE">
      <w:r>
        <w:t>Missing propertyId</w:t>
      </w:r>
    </w:p>
    <w:p w14:paraId="0ED2DC18">
      <w:r>
        <w:t>Modern Living</w:t>
      </w:r>
    </w:p>
    <w:p w14:paraId="698BEBF9">
      <w:r>
        <w:t>Modern kitchen</w:t>
      </w:r>
    </w:p>
    <w:p w14:paraId="6EE9B1DA">
      <w:r>
        <w:t>Modern living goes beyond simply owning a home. Buyers increasingly look for properties that offer lifestyle benefits such as security, recreational facilities, community parks, and organized management services. These features enhance daily life, support family needs, and elevate long-term value, particularly in urban environments.</w:t>
      </w:r>
    </w:p>
    <w:p w14:paraId="7CFB4BA3">
      <w:r>
        <w:t>Modern property platform for Addis Ababa.</w:t>
      </w:r>
    </w:p>
    <w:p w14:paraId="33AA21C7">
      <w:r>
        <w:t>More pages</w:t>
      </w:r>
    </w:p>
    <w:p w14:paraId="352A664C">
      <w:r>
        <w:t>Mute video</w:t>
      </w:r>
    </w:p>
    <w:p w14:paraId="1B1BF096">
      <w:r>
        <w:t>Name is required</w:t>
      </w:r>
    </w:p>
    <w:p w14:paraId="0D702233">
      <w:r>
        <w:t>Nearby Places</w:t>
      </w:r>
    </w:p>
    <w:p w14:paraId="44917658">
      <w:r>
        <w:t>Network response was not ok</w:t>
      </w:r>
    </w:p>
    <w:p w14:paraId="714B2A3F">
      <w:r>
        <w:t>New Notification</w:t>
      </w:r>
    </w:p>
    <w:p w14:paraId="7BE134DD">
      <w:r>
        <w:t>New Password</w:t>
      </w:r>
    </w:p>
    <w:p w14:paraId="33F673AF">
      <w:r>
        <w:t>New Reservation</w:t>
      </w:r>
    </w:p>
    <w:p w14:paraId="1B32E1F8">
      <w:r>
        <w:t>New Reservation Created</w:t>
      </w:r>
    </w:p>
    <w:p w14:paraId="4B3B8507">
      <w:r>
        <w:t>New launch</w:t>
      </w:r>
    </w:p>
    <w:p w14:paraId="6062D328">
      <w:r>
        <w:t>New passwords do not match.</w:t>
      </w:r>
    </w:p>
    <w:p w14:paraId="4614DF63">
      <w:r>
        <w:t>Next image</w:t>
      </w:r>
    </w:p>
    <w:p w14:paraId="670C2587">
      <w:r>
        <w:t>Next testimonial</w:t>
      </w:r>
    </w:p>
    <w:p w14:paraId="48BA679B">
      <w:r>
        <w:t>Next.js</w:t>
      </w:r>
    </w:p>
    <w:p w14:paraId="77ABA966">
      <w:r>
        <w:t>No account found with that email.</w:t>
      </w:r>
    </w:p>
    <w:p w14:paraId="41B1F579">
      <w:r>
        <w:t>No data found.</w:t>
      </w:r>
    </w:p>
    <w:p w14:paraId="21533ED9">
      <w:r>
        <w:t>No notifications yet</w:t>
      </w:r>
    </w:p>
    <w:p w14:paraId="64A805E2">
      <w:r>
        <w:t>No payment methods added yet</w:t>
      </w:r>
    </w:p>
    <w:p w14:paraId="1AA972AB">
      <w:r>
        <w:t>No properties found. Try adjusting your filters.</w:t>
      </w:r>
    </w:p>
    <w:p w14:paraId="415DCDF8">
      <w:r>
        <w:t>No users found.</w:t>
      </w:r>
    </w:p>
    <w:p w14:paraId="7F66BC2F">
      <w:r>
        <w:t>Not Available</w:t>
      </w:r>
    </w:p>
    <w:p w14:paraId="72E59CBC">
      <w:r>
        <w:t>Not authenticated</w:t>
      </w:r>
    </w:p>
    <w:p w14:paraId="6753909B">
      <w:r>
        <w:t>Not found</w:t>
      </w:r>
    </w:p>
    <w:p w14:paraId="15397C7A">
      <w:r>
        <w:t>Notification Preferences</w:t>
      </w:r>
    </w:p>
    <w:p w14:paraId="40AAAF46">
      <w:r>
        <w:t>Notification permission denied. Please enable notifications in your browser settings.</w:t>
      </w:r>
    </w:p>
    <w:p w14:paraId="58429E70">
      <w:r>
        <w:t>Notification permission was not granted</w:t>
      </w:r>
    </w:p>
    <w:p w14:paraId="29A3FC44">
      <w:r>
        <w:t>Notification preferences</w:t>
      </w:r>
    </w:p>
    <w:p w14:paraId="7E0810F0">
      <w:r>
        <w:t>Notification saved (no push sent)</w:t>
      </w:r>
    </w:p>
    <w:p w14:paraId="4C7895CA">
      <w:r>
        <w:t>Notification sent successfully</w:t>
      </w:r>
    </w:p>
    <w:p w14:paraId="6F28730D">
      <w:r>
        <w:t>Notifications enabled successfully! You will now receive push notifications.</w:t>
      </w:r>
    </w:p>
    <w:p w14:paraId="2DEB21BD">
      <w:r>
        <w:t>Number &amp; Achievements</w:t>
      </w:r>
    </w:p>
    <w:p w14:paraId="7FF81350">
      <w:r>
        <w:t>OTP sent! Please check your email.</w:t>
      </w:r>
    </w:p>
    <w:p w14:paraId="3C26649A">
      <w:r>
        <w:t>OTP verified! Please set your new password.</w:t>
      </w:r>
    </w:p>
    <w:p w14:paraId="3AF27734">
      <w:r>
        <w:t>Official sales brochure approved for agent marketing use. Use this material only for approved property promotion. Do not modify or redistribute without permission.</w:t>
      </w:r>
    </w:p>
    <w:p w14:paraId="086ECA28">
      <w:r>
        <w:t>Official sales brochure approved for agent marketing use.Use this material only for approved property promotion. Do not modify or redistribute without permission.</w:t>
      </w:r>
    </w:p>
    <w:p w14:paraId="779289C8">
      <w:r>
        <w:t>Official sales brochure for agent marketing use</w:t>
      </w:r>
    </w:p>
    <w:p w14:paraId="6A88A2AF">
      <w:r>
        <w:t>Only agents can create reservations</w:t>
      </w:r>
    </w:p>
    <w:p w14:paraId="6D4C432E">
      <w:r>
        <w:t>Only approved agents can create reservations</w:t>
      </w:r>
    </w:p>
    <w:p w14:paraId="33A8DD7D">
      <w:r>
        <w:t>Open house</w:t>
      </w:r>
    </w:p>
    <w:p w14:paraId="01D210BE">
      <w:r>
        <w:t>Open menu</w:t>
      </w:r>
    </w:p>
    <w:p w14:paraId="2F30ABB6">
      <w:r>
        <w:t>Open profile</w:t>
      </w:r>
    </w:p>
    <w:p w14:paraId="6AC4F9D4">
      <w:r>
        <w:t>Other Latest Articles</w:t>
      </w:r>
    </w:p>
    <w:p w14:paraId="45D1123F">
      <w:r>
        <w:t>Other Latest Blogs</w:t>
      </w:r>
    </w:p>
    <w:p w14:paraId="1C488FF7">
      <w:r>
        <w:t>Other Latest Listings</w:t>
      </w:r>
    </w:p>
    <w:p w14:paraId="53BD6C26">
      <w:r>
        <w:t>Our Core Values</w:t>
      </w:r>
    </w:p>
    <w:p w14:paraId="3FEBD67B">
      <w:r>
        <w:t>Our Latest Articles</w:t>
      </w:r>
    </w:p>
    <w:p w14:paraId="1FE359BF">
      <w:r>
        <w:t>Our Latest Insights</w:t>
      </w:r>
    </w:p>
    <w:p w14:paraId="1CBBA35F">
      <w:r>
        <w:t>Our Mission</w:t>
      </w:r>
    </w:p>
    <w:p w14:paraId="6648E435">
      <w:r>
        <w:t>Our Project Listings</w:t>
      </w:r>
    </w:p>
    <w:p w14:paraId="62752C00">
      <w:r>
        <w:t>Our Vision</w:t>
      </w:r>
    </w:p>
    <w:p w14:paraId="4CFCD4EB">
      <w:r>
        <w:t xml:space="preserve">Our projects are strategically located across prime areas in Addis Ababa, including </w:t>
      </w:r>
      <w:r>
        <w:rPr>
          <w:rFonts w:hint="default"/>
          <w:lang w:val="en-US"/>
        </w:rPr>
        <w:t>Mexico</w:t>
      </w:r>
      <w:r>
        <w:t xml:space="preserve">, </w:t>
      </w:r>
      <w:r>
        <w:rPr>
          <w:rFonts w:hint="default"/>
          <w:lang w:val="en-US"/>
        </w:rPr>
        <w:t>Vatican Embassy</w:t>
      </w:r>
      <w:r>
        <w:t>, CMC, and other developing neighborhoods. We carefully select locations that offer excellent connectivity, amenities, and growth potential.</w:t>
      </w:r>
    </w:p>
    <w:p w14:paraId="64A6C949">
      <w:r>
        <w:t>Page Not Found</w:t>
      </w:r>
    </w:p>
    <w:p w14:paraId="0B157E3F">
      <w:r>
        <w:t>Parking Space</w:t>
      </w:r>
    </w:p>
    <w:p w14:paraId="3B58F863">
      <w:r>
        <w:t>Password Reset Request</w:t>
      </w:r>
    </w:p>
    <w:p w14:paraId="67790A20">
      <w:r>
        <w:t>Password Update</w:t>
      </w:r>
    </w:p>
    <w:p w14:paraId="092E1773">
      <w:r>
        <w:t>Password changed successfully!</w:t>
      </w:r>
    </w:p>
    <w:p w14:paraId="69BC4AD8">
      <w:r>
        <w:t>Password reset successful.</w:t>
      </w:r>
    </w:p>
    <w:p w14:paraId="3EF7F8AA">
      <w:r>
        <w:t>Password reset successfully! You can now log in.</w:t>
      </w:r>
    </w:p>
    <w:p w14:paraId="25AE00E6">
      <w:r>
        <w:t>Passwords do not match.</w:t>
      </w:r>
    </w:p>
    <w:p w14:paraId="03C3A352">
      <w:r>
        <w:t>Pause video</w:t>
      </w:r>
    </w:p>
    <w:p w14:paraId="01EA1D71">
      <w:r>
        <w:t>Payment &amp; Finance</w:t>
      </w:r>
    </w:p>
    <w:p w14:paraId="1174D4E8">
      <w:r>
        <w:t>Payment Methods</w:t>
      </w:r>
    </w:p>
    <w:p w14:paraId="3C6937E6">
      <w:r>
        <w:t>Payment Status</w:t>
      </w:r>
    </w:p>
    <w:p w14:paraId="0BDFC331">
      <w:r>
        <w:t>Payment plans</w:t>
      </w:r>
    </w:p>
    <w:p w14:paraId="14A43DF8">
      <w:r>
        <w:t>Pending Approval</w:t>
      </w:r>
    </w:p>
    <w:p w14:paraId="6771A370">
      <w:r>
        <w:t>Phone Number</w:t>
      </w:r>
    </w:p>
    <w:p w14:paraId="45EAAA46">
      <w:r>
        <w:t>Platform updates, maintenance notices, and important alerts.</w:t>
      </w:r>
    </w:p>
    <w:p w14:paraId="784A2B0F">
      <w:r>
        <w:t>Play video</w:t>
      </w:r>
    </w:p>
    <w:p w14:paraId="5BB70038">
      <w:r>
        <w:t>Please fill all fields.</w:t>
      </w:r>
    </w:p>
    <w:p w14:paraId="01AF3E58">
      <w:r>
        <w:t>Please log in to enable notifications</w:t>
      </w:r>
    </w:p>
    <w:p w14:paraId="045283C1">
      <w:r>
        <w:t>Please verify your email before logging in.</w:t>
      </w:r>
    </w:p>
    <w:p w14:paraId="14094504">
      <w:r>
        <w:t>Previous image</w:t>
      </w:r>
    </w:p>
    <w:p w14:paraId="14C0E19C">
      <w:r>
        <w:t>Previous testimonial</w:t>
      </w:r>
    </w:p>
    <w:p w14:paraId="4D54BA11">
      <w:r>
        <w:t>Principles that shape our culture, guide our decisions, influence how we work together, and define the way we serve and support our clients.</w:t>
      </w:r>
    </w:p>
    <w:p w14:paraId="4EDFD10F">
      <w:r>
        <w:t>Privacy Policy</w:t>
      </w:r>
    </w:p>
    <w:p w14:paraId="3EB16359">
      <w:r>
        <w:t>Professional photography collection for listings</w:t>
      </w:r>
    </w:p>
    <w:p w14:paraId="6C928A58">
      <w:r>
        <w:t>Profile menu</w:t>
      </w:r>
    </w:p>
    <w:p w14:paraId="71F50DA2">
      <w:r>
        <w:t>Profile updated successfully!</w:t>
      </w:r>
    </w:p>
    <w:p w14:paraId="48CD1FA8">
      <w:r>
        <w:t>Project Brochure</w:t>
      </w:r>
    </w:p>
    <w:p w14:paraId="223549B7">
      <w:r>
        <w:t>Project name</w:t>
      </w:r>
    </w:p>
    <w:p w14:paraId="50D5EEA0">
      <w:r>
        <w:t>Properties for Sale In Addis Ababa</w:t>
      </w:r>
    </w:p>
    <w:p w14:paraId="72D0D229">
      <w:r>
        <w:t>Properties in Addis Ababa</w:t>
      </w:r>
    </w:p>
    <w:p w14:paraId="3195E60B">
      <w:r>
        <w:t>Properties with good location advantages continue to grow in demand, ensuring strong long-term stability whether you plan to live in the property or rent it out.</w:t>
      </w:r>
    </w:p>
    <w:p w14:paraId="56508079">
      <w:r>
        <w:t>Properties | Addis Life</w:t>
      </w:r>
    </w:p>
    <w:p w14:paraId="720200E0">
      <w:r>
        <w:t>Property Created Successfully</w:t>
      </w:r>
    </w:p>
    <w:p w14:paraId="0D3B136F">
      <w:r>
        <w:t>Property Details</w:t>
      </w:r>
    </w:p>
    <w:p w14:paraId="1F06AAA5">
      <w:r>
        <w:t>Property Details - Addis Life RE Admin</w:t>
      </w:r>
    </w:p>
    <w:p w14:paraId="2B522627">
      <w:r>
        <w:t>Property Images</w:t>
      </w:r>
    </w:p>
    <w:p w14:paraId="62524EC6">
      <w:r>
        <w:t>Property Listings</w:t>
      </w:r>
    </w:p>
    <w:p w14:paraId="75A881D1">
      <w:r>
        <w:t>Property Location</w:t>
      </w:r>
    </w:p>
    <w:p w14:paraId="3C3E9881">
      <w:r>
        <w:t>Property Title</w:t>
      </w:r>
    </w:p>
    <w:p w14:paraId="0DAEA46B">
      <w:r>
        <w:t>Property Type</w:t>
      </w:r>
    </w:p>
    <w:p w14:paraId="37D7CD01">
      <w:r>
        <w:t>Property Updated Successfully</w:t>
      </w:r>
    </w:p>
    <w:p w14:paraId="707025B2">
      <w:r>
        <w:t>Property Video Tour</w:t>
      </w:r>
    </w:p>
    <w:p w14:paraId="02915EA4">
      <w:r>
        <w:t>Property already reserved or PENDING</w:t>
      </w:r>
    </w:p>
    <w:p w14:paraId="5AF45041">
      <w:r>
        <w:t>Property not found</w:t>
      </w:r>
    </w:p>
    <w:p w14:paraId="34982890">
      <w:r>
        <w:t>Property type</w:t>
      </w:r>
    </w:p>
    <w:p w14:paraId="71E28660">
      <w:r>
        <w:t>Property value is closely tied to its location. In expanding cities, certain districts develop faster due to infrastructure, security, or proximity to commercial centers. These areas tend to provide better appreciation over time, making them ideal for investment or future resale.</w:t>
      </w:r>
    </w:p>
    <w:p w14:paraId="098BFC04">
      <w:r>
        <w:t>Push notifications are enabled</w:t>
      </w:r>
    </w:p>
    <w:p w14:paraId="49023658">
      <w:r>
        <w:t>Quality Excellence</w:t>
      </w:r>
    </w:p>
    <w:p w14:paraId="232DFD9E">
      <w:r>
        <w:t>Readable conditionals</w:t>
      </w:r>
    </w:p>
    <w:p w14:paraId="3FA6B4FE">
      <w:r>
        <w:t>Real Estate</w:t>
      </w:r>
    </w:p>
    <w:p w14:paraId="0DB41776">
      <w:r>
        <w:t>Real Estate Insights and Market Guidance</w:t>
      </w:r>
    </w:p>
    <w:p w14:paraId="43EC9A03">
      <w:r>
        <w:t>Real estate management dashboard</w:t>
      </w:r>
    </w:p>
    <w:p w14:paraId="36476458">
      <w:r>
        <w:t>Recent Activity</w:t>
      </w:r>
    </w:p>
    <w:p w14:paraId="4CF6EB06">
      <w:r>
        <w:t>Recent Reservations</w:t>
      </w:r>
    </w:p>
    <w:p w14:paraId="01B4D411">
      <w:r>
        <w:t>Recent activity</w:t>
      </w:r>
    </w:p>
    <w:p w14:paraId="4E232F3B">
      <w:r>
        <w:t>Recenter to office location</w:t>
      </w:r>
    </w:p>
    <w:p w14:paraId="25CB0CBE">
      <w:r>
        <w:t>Record not found</w:t>
      </w:r>
    </w:p>
    <w:p w14:paraId="577D872D">
      <w:r>
        <w:t>Relations &amp; Media</w:t>
      </w:r>
    </w:p>
    <w:p w14:paraId="0B84B6D9">
      <w:r>
        <w:t>Remove amenity</w:t>
      </w:r>
    </w:p>
    <w:p w14:paraId="2CB07A75">
      <w:r>
        <w:t>Remove floor</w:t>
      </w:r>
    </w:p>
    <w:p w14:paraId="122C75C8">
      <w:r>
        <w:t>Remove image</w:t>
      </w:r>
    </w:p>
    <w:p w14:paraId="517AA2DE">
      <w:r>
        <w:t>Requesting...</w:t>
      </w:r>
    </w:p>
    <w:p w14:paraId="448F9FBB">
      <w:r>
        <w:t>Research the Developer</w:t>
      </w:r>
    </w:p>
    <w:p w14:paraId="5A591106">
      <w:r>
        <w:t>Resend OTP</w:t>
      </w:r>
    </w:p>
    <w:p w14:paraId="437367A5">
      <w:r>
        <w:t>Reservation Activity</w:t>
      </w:r>
    </w:p>
    <w:p w14:paraId="5DE8497A">
      <w:r>
        <w:t>Reservation Cancelled</w:t>
      </w:r>
    </w:p>
    <w:p w14:paraId="7F2809DA">
      <w:r>
        <w:t>Reservation Confirmed</w:t>
      </w:r>
    </w:p>
    <w:p w14:paraId="3C933234">
      <w:r>
        <w:t>Reservation Created</w:t>
      </w:r>
    </w:p>
    <w:p w14:paraId="28A86C98">
      <w:r>
        <w:t>Reservation Date</w:t>
      </w:r>
    </w:p>
    <w:p w14:paraId="22F64CF3">
      <w:r>
        <w:t>Reservation Detail</w:t>
      </w:r>
    </w:p>
    <w:p w14:paraId="2BF0497A">
      <w:r>
        <w:t>Reservation Expired</w:t>
      </w:r>
    </w:p>
    <w:p w14:paraId="686F4548">
      <w:r>
        <w:t>Reservation Pending</w:t>
      </w:r>
    </w:p>
    <w:p w14:paraId="4A0F4081">
      <w:r>
        <w:t>Reservation Status</w:t>
      </w:r>
    </w:p>
    <w:p w14:paraId="330BC776">
      <w:r>
        <w:t>Reservation Updates</w:t>
      </w:r>
    </w:p>
    <w:p w14:paraId="71A63D1C">
      <w:r>
        <w:t>Reservation failed</w:t>
      </w:r>
    </w:p>
    <w:p w14:paraId="4F94B1B1">
      <w:r>
        <w:t>Reservation for</w:t>
      </w:r>
    </w:p>
    <w:p w14:paraId="6009EDB6">
      <w:r>
        <w:t>Reservation for this Unit has been cancelled</w:t>
      </w:r>
    </w:p>
    <w:p w14:paraId="62571030">
      <w:r>
        <w:t>Reservation for this Unit has been confirmed</w:t>
      </w:r>
    </w:p>
    <w:p w14:paraId="4E29AC89">
      <w:r>
        <w:t>Reservation successful!</w:t>
      </w:r>
    </w:p>
    <w:p w14:paraId="6281E7FE">
      <w:r>
        <w:t>Reservations - Addis Life RE Admin</w:t>
      </w:r>
    </w:p>
    <w:p w14:paraId="42D8402A">
      <w:r>
        <w:t>Reserve Unit</w:t>
      </w:r>
    </w:p>
    <w:p w14:paraId="1AC6495F">
      <w:r>
        <w:t>Reserve this Unit</w:t>
      </w:r>
    </w:p>
    <w:p w14:paraId="7FD1D078">
      <w:r>
        <w:t>Reserved!</w:t>
      </w:r>
    </w:p>
    <w:p w14:paraId="6CE01CB2">
      <w:r>
        <w:t>Reserving...</w:t>
      </w:r>
    </w:p>
    <w:p w14:paraId="72AC46B1">
      <w:r>
        <w:t>Reset Everything</w:t>
      </w:r>
    </w:p>
    <w:p w14:paraId="5CF2E017">
      <w:r>
        <w:t>Reset Password</w:t>
      </w:r>
    </w:p>
    <w:p w14:paraId="7C3E833A">
      <w:r>
        <w:t>Resetting...</w:t>
      </w:r>
    </w:p>
    <w:p w14:paraId="59353CC5">
      <w:r>
        <w:t>Return to Home</w:t>
      </w:r>
    </w:p>
    <w:p w14:paraId="61C46E90">
      <w:r>
        <w:t>Row actions</w:t>
      </w:r>
    </w:p>
    <w:p w14:paraId="2A05841C">
      <w:r>
        <w:t>Samuel Hassan</w:t>
      </w:r>
    </w:p>
    <w:p w14:paraId="578AF80C">
      <w:r>
        <w:t>Sara Mohammed</w:t>
      </w:r>
    </w:p>
    <w:p w14:paraId="783E134C">
      <w:r>
        <w:t>Saved!</w:t>
      </w:r>
    </w:p>
    <w:p w14:paraId="7B339FD7">
      <w:r>
        <w:t>Saving...</w:t>
      </w:r>
    </w:p>
    <w:p w14:paraId="5B7CEA69">
      <w:r>
        <w:t>Scroll to top</w:t>
      </w:r>
    </w:p>
    <w:p w14:paraId="7659CB59">
      <w:r>
        <w:t>Search by Name or Email</w:t>
      </w:r>
    </w:p>
    <w:p w14:paraId="17CF91FE">
      <w:r>
        <w:t>Search by Project Name, File name or File Type</w:t>
      </w:r>
    </w:p>
    <w:p w14:paraId="04EF74F8">
      <w:r>
        <w:t>Search by Unit, Location, or Property Name</w:t>
      </w:r>
    </w:p>
    <w:p w14:paraId="737F4636">
      <w:r>
        <w:t>Search by Unit, Project, or Client Name</w:t>
      </w:r>
    </w:p>
    <w:p w14:paraId="0DC03D41">
      <w:r>
        <w:t>Search location, area</w:t>
      </w:r>
    </w:p>
    <w:p w14:paraId="6401DAA5">
      <w:r>
        <w:t>Search location, area, or property type...</w:t>
      </w:r>
    </w:p>
    <w:p w14:paraId="34A7AF60">
      <w:r>
        <w:t>Search location, area...</w:t>
      </w:r>
    </w:p>
    <w:p w14:paraId="15FB1D49">
      <w:r>
        <w:t>Search results</w:t>
      </w:r>
    </w:p>
    <w:p w14:paraId="0C10C2DB">
      <w:r>
        <w:t>Searching for your ideal property is an exciting journey filled with possibilities and decisions that shape your lifestyle for years to come. Whether you’re planning to buy your first home, relocate for convenience, or invest in rental opportunities, the process involves much more than browsing listings. It requires understanding your personal needs, financial goals, and the long-term value of the property you choose. To help guide your search, here are the most important factors every buyer should carefully consider.</w:t>
      </w:r>
    </w:p>
    <w:p w14:paraId="772BF1BF">
      <w:r>
        <w:t>Select Project</w:t>
      </w:r>
    </w:p>
    <w:p w14:paraId="026A7163">
      <w:r>
        <w:t>Select listing type</w:t>
      </w:r>
    </w:p>
    <w:p w14:paraId="5E88FE11">
      <w:r>
        <w:t>Select project</w:t>
      </w:r>
    </w:p>
    <w:p w14:paraId="4D7F4409">
      <w:r>
        <w:t>Select type</w:t>
      </w:r>
    </w:p>
    <w:p w14:paraId="633F75DE">
      <w:r>
        <w:t>Select...</w:t>
      </w:r>
    </w:p>
    <w:p w14:paraId="3333528C">
      <w:r>
        <w:t>Send A message</w:t>
      </w:r>
    </w:p>
    <w:p w14:paraId="7D166D14">
      <w:r>
        <w:t>Send OTP</w:t>
      </w:r>
    </w:p>
    <w:p w14:paraId="30251FB2">
      <w:r>
        <w:t>Sending...</w:t>
      </w:r>
    </w:p>
    <w:p w14:paraId="461F101B">
      <w:r>
        <w:t>Server components by default</w:t>
      </w:r>
    </w:p>
    <w:p w14:paraId="31F62238">
      <w:r>
        <w:t>Server-first pages</w:t>
      </w:r>
    </w:p>
    <w:p w14:paraId="7F9EC981">
      <w:r>
        <w:t>Session Timeout</w:t>
      </w:r>
    </w:p>
    <w:p w14:paraId="4E574711">
      <w:r>
        <w:t>Session expired. Please log in again.</w:t>
      </w:r>
    </w:p>
    <w:p w14:paraId="789FEE2E">
      <w:r>
        <w:t>Set a new strong password to keep your account safe and secure.</w:t>
      </w:r>
    </w:p>
    <w:p w14:paraId="4774B6F3">
      <w:r>
        <w:t>Setting a practical budget early helps narrow down your search and gives you confidence when comparing different properties. A well-planned budget also protects your financial stability after purchasing, ensuring your investment remains comfortable, not stressful.</w:t>
      </w:r>
    </w:p>
    <w:p w14:paraId="3135F8F0">
      <w:r>
        <w:t>Share Article</w:t>
      </w:r>
    </w:p>
    <w:p w14:paraId="4F124F23">
      <w:r>
        <w:t>Show less</w:t>
      </w:r>
    </w:p>
    <w:p w14:paraId="37117E0A">
      <w:r>
        <w:t>Show more</w:t>
      </w:r>
    </w:p>
    <w:p w14:paraId="13CDDFD1">
      <w:r>
        <w:t>Showing Page</w:t>
      </w:r>
    </w:p>
    <w:p w14:paraId="7936224D">
      <w:r>
        <w:t>Sign Out</w:t>
      </w:r>
    </w:p>
    <w:p w14:paraId="75944BED">
      <w:r>
        <w:t>Sign Up</w:t>
      </w:r>
    </w:p>
    <w:p w14:paraId="6C10BF09">
      <w:r>
        <w:t>Social media and promotional content strategy</w:t>
      </w:r>
    </w:p>
    <w:p w14:paraId="72E82C90">
      <w:r>
        <w:t>Solomon Mulugeta</w:t>
      </w:r>
    </w:p>
    <w:p w14:paraId="3B8371B5">
      <w:r>
        <w:t>Sort by</w:t>
      </w:r>
    </w:p>
    <w:p w14:paraId="7F352A32">
      <w:r>
        <w:t>Speak with our team during working hours for immediate support.</w:t>
      </w:r>
    </w:p>
    <w:p w14:paraId="73FFFC32">
      <w:r>
        <w:t>Stay updated with new listings, market trends, and investment opportunities delivered directly to your inbox.</w:t>
      </w:r>
    </w:p>
    <w:p w14:paraId="3C72761A">
      <w:r>
        <w:t>Stay updated with the latest news and trends from the real estate world.</w:t>
      </w:r>
    </w:p>
    <w:p w14:paraId="538808A9">
      <w:r>
        <w:t>Submit Application</w:t>
      </w:r>
    </w:p>
    <w:p w14:paraId="6902D48F">
      <w:r>
        <w:t>Submit for Application</w:t>
      </w:r>
    </w:p>
    <w:p w14:paraId="7946912E">
      <w:r>
        <w:t>Submit your details to apply for access to the agent portal. All applications are reviewed before approval.</w:t>
      </w:r>
    </w:p>
    <w:p w14:paraId="64389253">
      <w:r>
        <w:t>Subscribe to our newsletter to receive our weekly feed.</w:t>
      </w:r>
    </w:p>
    <w:p w14:paraId="36564405">
      <w:r>
        <w:t>Summary about reservation</w:t>
      </w:r>
    </w:p>
    <w:p w14:paraId="76518197">
      <w:r>
        <w:t>Sustainable Growth</w:t>
      </w:r>
    </w:p>
    <w:p w14:paraId="683D3F6C">
      <w:r>
        <w:t>System Announcements</w:t>
      </w:r>
    </w:p>
    <w:p w14:paraId="5CA5ADA1">
      <w:r>
        <w:t>Table of Contents</w:t>
      </w:r>
    </w:p>
    <w:p w14:paraId="3CC614B5">
      <w:r>
        <w:t>Terms &amp; Conditions</w:t>
      </w:r>
    </w:p>
    <w:p w14:paraId="14FC19CA">
      <w:r>
        <w:t>Test Notification</w:t>
      </w:r>
    </w:p>
    <w:p w14:paraId="55A8281B">
      <w:r>
        <w:t>Test Push Notifications</w:t>
      </w:r>
    </w:p>
    <w:p w14:paraId="07FF882D">
      <w:r>
        <w:t>Test notification sent</w:t>
      </w:r>
    </w:p>
    <w:p w14:paraId="3350ACF3">
      <w:r>
        <w:t>Think About Growth and Future Potential</w:t>
      </w:r>
    </w:p>
    <w:p w14:paraId="17C4D8EE">
      <w:r>
        <w:t>Think About Your Lifestyle Needs</w:t>
      </w:r>
    </w:p>
    <w:p w14:paraId="52D64F33">
      <w:r>
        <w:t>Timely Delivery</w:t>
      </w:r>
    </w:p>
    <w:p w14:paraId="6E102E73">
      <w:r>
        <w:t>To become East Africa’s most trusted real estate developer, recognized for superior construction quality, reliability, and transparent business practices.</w:t>
      </w:r>
    </w:p>
    <w:p w14:paraId="72E0B3A4">
      <w:r>
        <w:t>To develop high quality, durable, and well-designed real estate that improves lives and adds value to our communities. We are committed to honest service, transparent processes, and delivering every project with professionalism and integrity.</w:t>
      </w:r>
    </w:p>
    <w:p w14:paraId="741D90EC">
      <w:r>
        <w:t>To make property ownership accessible and transparent for both the local community and the diaspora.</w:t>
      </w:r>
    </w:p>
    <w:p w14:paraId="43E3E41A">
      <w:r>
        <w:t>To redefine industry trust by meeting project milestones and handovers with absolute precision.</w:t>
      </w:r>
    </w:p>
    <w:p w14:paraId="3093EDC2">
      <w:r>
        <w:t>To set a new gold standard in Addis Ababa's real estate market through rigorousconstruction standards and premium materials.</w:t>
      </w:r>
    </w:p>
    <w:p w14:paraId="7A79A606">
      <w:r>
        <w:t>Top Neighborhoods to Watch This Year</w:t>
      </w:r>
    </w:p>
    <w:p w14:paraId="231764AD">
      <w:r>
        <w:t>Total Bathroom</w:t>
      </w:r>
    </w:p>
    <w:p w14:paraId="20C605D3">
      <w:r>
        <w:t>Total Bed Room</w:t>
      </w:r>
    </w:p>
    <w:p w14:paraId="0654D388">
      <w:r>
        <w:t>Total Bedroom</w:t>
      </w:r>
    </w:p>
    <w:p w14:paraId="72EB94A7">
      <w:r>
        <w:t>Total Down Payment</w:t>
      </w:r>
    </w:p>
    <w:p w14:paraId="25946E48">
      <w:r>
        <w:t>Total Projects</w:t>
      </w:r>
    </w:p>
    <w:p w14:paraId="44747F4A">
      <w:r>
        <w:t>Total Users</w:t>
      </w:r>
    </w:p>
    <w:p w14:paraId="01CD7FB9">
      <w:r>
        <w:t>Total number of projects</w:t>
      </w:r>
    </w:p>
    <w:p w14:paraId="73617CBB">
      <w:r>
        <w:t>Total number of registered users</w:t>
      </w:r>
    </w:p>
    <w:p w14:paraId="491066AE">
      <w:r>
        <w:t>Track payout status across reservations.</w:t>
      </w:r>
    </w:p>
    <w:p w14:paraId="16B4EB53">
      <w:r>
        <w:t>Trust &amp; Transparency</w:t>
      </w:r>
    </w:p>
    <w:p w14:paraId="638A139B">
      <w:r>
        <w:t>Try adjusting your search or filters.</w:t>
      </w:r>
    </w:p>
    <w:p w14:paraId="4081869A">
      <w:r>
        <w:t>Unable to create account.</w:t>
      </w:r>
    </w:p>
    <w:p w14:paraId="21939559">
      <w:r>
        <w:t>Under ground water</w:t>
      </w:r>
    </w:p>
    <w:p w14:paraId="549E701E">
      <w:r>
        <w:t>Underground Water</w:t>
      </w:r>
    </w:p>
    <w:p w14:paraId="20BAC13A">
      <w:r>
        <w:t>Unit Sold</w:t>
      </w:r>
    </w:p>
    <w:p w14:paraId="28E15461">
      <w:r>
        <w:t>Units you can Reserve</w:t>
      </w:r>
    </w:p>
    <w:p w14:paraId="04136777">
      <w:r>
        <w:t>Unknown Address</w:t>
      </w:r>
    </w:p>
    <w:p w14:paraId="20AEE296">
      <w:r>
        <w:t>Unknown Project</w:t>
      </w:r>
    </w:p>
    <w:p w14:paraId="4ECCD971">
      <w:r>
        <w:t>Unknown error occurred</w:t>
      </w:r>
    </w:p>
    <w:p w14:paraId="655FF221">
      <w:r>
        <w:t>Unmute video</w:t>
      </w:r>
    </w:p>
    <w:p w14:paraId="105BF57D">
      <w:r>
        <w:t>Upcoming Around East of Addis Ababa</w:t>
      </w:r>
    </w:p>
    <w:p w14:paraId="17D27EAC">
      <w:r>
        <w:t>Update Listing</w:t>
      </w:r>
    </w:p>
    <w:p w14:paraId="629DDB2D">
      <w:r>
        <w:t>Update Profile</w:t>
      </w:r>
    </w:p>
    <w:p w14:paraId="08060989">
      <w:r>
        <w:t>Update profile</w:t>
      </w:r>
    </w:p>
    <w:p w14:paraId="143829D8">
      <w:r>
        <w:t>Update the details for this property.</w:t>
      </w:r>
    </w:p>
    <w:p w14:paraId="352B5F44">
      <w:r>
        <w:t>Usage Note</w:t>
      </w:r>
    </w:p>
    <w:p w14:paraId="010449DD">
      <w:r>
        <w:t>Use early returns and clear variables instead of nested ternaries for maintainability.</w:t>
      </w:r>
    </w:p>
    <w:p w14:paraId="2F109416">
      <w:r>
        <w:t>Use server components for data and layout, drop in client components only where interactivity is required.</w:t>
      </w:r>
    </w:p>
    <w:p w14:paraId="10ABE2D2">
      <w:r>
        <w:t>Use this page to test if push notifications are working correctly.</w:t>
      </w:r>
    </w:p>
    <w:p w14:paraId="6B70B383">
      <w:r>
        <w:t>User Managment</w:t>
      </w:r>
    </w:p>
    <w:p w14:paraId="123F0A3E">
      <w:r>
        <w:t>User Profile</w:t>
      </w:r>
    </w:p>
    <w:p w14:paraId="5E6374D8">
      <w:r>
        <w:t>User not found</w:t>
      </w:r>
    </w:p>
    <w:p w14:paraId="252485C7">
      <w:r>
        <w:t>User not found or password not set</w:t>
      </w:r>
    </w:p>
    <w:p w14:paraId="28D78D21">
      <w:r>
        <w:t>Users - Addis Life Agent</w:t>
      </w:r>
    </w:p>
    <w:p w14:paraId="1F2F4CC0">
      <w:r>
        <w:t>Vatican Embassy</w:t>
      </w:r>
    </w:p>
    <w:p w14:paraId="1BCBC35A">
      <w:r>
        <w:t>Vatican Embassy &amp; Canada Embassy</w:t>
      </w:r>
    </w:p>
    <w:p w14:paraId="63BD3F6D">
      <w:r>
        <w:t>Vatican Site</w:t>
      </w:r>
    </w:p>
    <w:p w14:paraId="2393B40A">
      <w:r>
        <w:t>Vatican Site – High Resolution Images</w:t>
      </w:r>
    </w:p>
    <w:p w14:paraId="4125AC73">
      <w:r>
        <w:t>Vatican Site – Marketing Materials Pack</w:t>
      </w:r>
    </w:p>
    <w:p w14:paraId="15B98B93">
      <w:r>
        <w:t>Vatican Site – Type A Three Bedroom Apartment</w:t>
      </w:r>
    </w:p>
    <w:p w14:paraId="5F2E7233">
      <w:r>
        <w:t>Vatican Site – Type A Three Bedroom Apartment (Variant)</w:t>
      </w:r>
    </w:p>
    <w:p w14:paraId="3D1EB5D1">
      <w:r>
        <w:t>Vatican Site – Type B Three Bedroom Apartment</w:t>
      </w:r>
    </w:p>
    <w:p w14:paraId="083F36A8">
      <w:r>
        <w:t>Vatican Site – Type B Three Bedroom Apartment (Variant)</w:t>
      </w:r>
    </w:p>
    <w:p w14:paraId="7B8C2A50">
      <w:r>
        <w:t>Vatican Site – Type C One Bedroom Apartment</w:t>
      </w:r>
    </w:p>
    <w:p w14:paraId="444CBA04">
      <w:r>
        <w:t>Vatican Site – Type C Three Bedroom Apartment</w:t>
      </w:r>
    </w:p>
    <w:p w14:paraId="0AC42722">
      <w:r>
        <w:t>Vatican Site – Type D One Bedroom Apartment</w:t>
      </w:r>
    </w:p>
    <w:p w14:paraId="6A42D58C">
      <w:r>
        <w:t>Vatican Site – Type D Three Bedroom Apartment</w:t>
      </w:r>
    </w:p>
    <w:p w14:paraId="2142DA06">
      <w:r>
        <w:t>Vatican Site – Type E Two Bedroom Apartment</w:t>
      </w:r>
    </w:p>
    <w:p w14:paraId="0CEB8B40">
      <w:r>
        <w:t>Vatican Site – Type F Two Bedroom Apartment</w:t>
      </w:r>
    </w:p>
    <w:p w14:paraId="08FBC5B1">
      <w:r>
        <w:t>Vatican site</w:t>
      </w:r>
    </w:p>
    <w:p w14:paraId="13D22907">
      <w:r>
        <w:t>Vatican site - Three Bedroom Apartment</w:t>
      </w:r>
    </w:p>
    <w:p w14:paraId="74281664">
      <w:r>
        <w:t>Verification failed.</w:t>
      </w:r>
    </w:p>
    <w:p w14:paraId="356EEE00">
      <w:r>
        <w:t>Verified units</w:t>
      </w:r>
    </w:p>
    <w:p w14:paraId="458E64A6">
      <w:r>
        <w:t>Verified update</w:t>
      </w:r>
    </w:p>
    <w:p w14:paraId="3D6757E6">
      <w:r>
        <w:t>Verify OTP</w:t>
      </w:r>
    </w:p>
    <w:p w14:paraId="5AA66DCC">
      <w:r>
        <w:t>Verify your email address</w:t>
      </w:r>
    </w:p>
    <w:p w14:paraId="07743701">
      <w:r>
        <w:t>Verifying...</w:t>
      </w:r>
    </w:p>
    <w:p w14:paraId="3062929C">
      <w:r>
        <w:t>Video Tour</w:t>
      </w:r>
    </w:p>
    <w:p w14:paraId="175672DA">
      <w:r>
        <w:t>Video tour coming soon</w:t>
      </w:r>
    </w:p>
    <w:p w14:paraId="7DEE11BE">
      <w:r>
        <w:t>View All Blogs</w:t>
      </w:r>
    </w:p>
    <w:p w14:paraId="4B2E4F97">
      <w:r>
        <w:t>View All Properties</w:t>
      </w:r>
    </w:p>
    <w:p w14:paraId="0358829C">
      <w:r>
        <w:t>View Detail</w:t>
      </w:r>
    </w:p>
    <w:p w14:paraId="1902057D">
      <w:r>
        <w:t>View UI kit</w:t>
      </w:r>
    </w:p>
    <w:p w14:paraId="52C5F594">
      <w:r>
        <w:t>View and manage all reservations across channels.</w:t>
      </w:r>
    </w:p>
    <w:p w14:paraId="1B791F1D">
      <w:r>
        <w:t>View and manage commissions efficiently.</w:t>
      </w:r>
    </w:p>
    <w:p w14:paraId="4DEE302A">
      <w:r>
        <w:t>View guideline</w:t>
      </w:r>
    </w:p>
    <w:p w14:paraId="42D79D55">
      <w:r>
        <w:t>Virtual Tour</w:t>
      </w:r>
    </w:p>
    <w:p w14:paraId="3C58444B">
      <w:r>
        <w:t>Virtual tour coming soon</w:t>
      </w:r>
    </w:p>
    <w:p w14:paraId="27D0CFD6">
      <w:r>
        <w:t>Visit Our Office</w:t>
      </w:r>
    </w:p>
    <w:p w14:paraId="1AD815AB">
      <w:r>
        <w:t>We craft quality properties that fit your lifestyle and investment goals, with prime locations and lasting value.</w:t>
      </w:r>
    </w:p>
    <w:p w14:paraId="4BC712A3">
      <w:r>
        <w:t>We make finding your perfect property simple, secure, and stress-free. With expert guidance, personalized support, and a wide range of options, we help you make the right choice with confidence.</w:t>
      </w:r>
    </w:p>
    <w:p w14:paraId="7B2F5DD0">
      <w:r>
        <w:t>We offer a comprehensive range of real estate services including property sales and rentals. Our team is dedicated to helping you find the perfect property that meets your needs and budget</w:t>
      </w:r>
    </w:p>
    <w:p w14:paraId="0EBA9326">
      <w:r>
        <w:t>We provide thorough explanations to your most frequent questions, ensuring transparency and peace of mind throughout your property experience.</w:t>
      </w:r>
    </w:p>
    <w:p w14:paraId="05A92760">
      <w:r>
        <w:t>Welcome Back!</w:t>
      </w:r>
    </w:p>
    <w:p w14:paraId="54B9B067">
      <w:r>
        <w:t>What Our Clients Say</w:t>
      </w:r>
    </w:p>
    <w:p w14:paraId="3417CC72">
      <w:r>
        <w:t>What Service Do you provide?</w:t>
      </w:r>
    </w:p>
    <w:p w14:paraId="0DA4742A">
      <w:r>
        <w:t>Where Quality Meets Integrity</w:t>
      </w:r>
    </w:p>
    <w:p w14:paraId="339270D7">
      <w:r>
        <w:t>Where are your projects located?</w:t>
      </w:r>
    </w:p>
    <w:p w14:paraId="10258376">
      <w:r>
        <w:t>Whether you’re searching for a new home, planning an investment, or simply want to learn more about our ongoing projects, our team is ready to assist you with clear guidance.</w:t>
      </w:r>
    </w:p>
    <w:p w14:paraId="18AF3D98">
      <w:r>
        <w:t>Whether you’re searching for your first home or expanding your real estate portfolio, take your time, explore different options, and let knowledge guide your decisions. Great properties don’t simply exist—they are discovered by informed buyers who know what truly matters.</w:t>
      </w:r>
    </w:p>
    <w:p w14:paraId="5E1B416A">
      <w:r>
        <w:t>Why Choose Our Expertise</w:t>
      </w:r>
    </w:p>
    <w:p w14:paraId="2C00599B">
      <w:r>
        <w:t>Work Level</w:t>
      </w:r>
    </w:p>
    <w:p w14:paraId="041260AE">
      <w:r>
        <w:t>Work With Us</w:t>
      </w:r>
    </w:p>
    <w:p w14:paraId="0EEE2AB5">
      <w:r>
        <w:t>Write Your questions in detail...</w:t>
      </w:r>
    </w:p>
    <w:p w14:paraId="1A3D96AC">
      <w:r>
        <w:t>You already have a reservation for this property</w:t>
      </w:r>
    </w:p>
    <w:p w14:paraId="77049FEF">
      <w:r>
        <w:t>You can stay updated about our ongoing projects by subscribing to our newsletter, following us on social media, or contacting our sales team directly. We regularly share project updates, new launches, and exclusive offers with our subscribers.</w:t>
      </w:r>
    </w:p>
    <w:p w14:paraId="2BFA5192">
      <w:r>
        <w:t>You reserved this Unit for client</w:t>
      </w:r>
    </w:p>
    <w:p w14:paraId="5E9A448F">
      <w:r>
        <w:t>Your Partner in Quality Real Estate</w:t>
      </w:r>
    </w:p>
    <w:p w14:paraId="77041046">
      <w:r>
        <w:t>Your Trusted Property Developer</w:t>
      </w:r>
    </w:p>
    <w:p w14:paraId="26D586F6">
      <w:r>
        <w:t>Your account is under review. You will be notified once approved.</w:t>
      </w:r>
    </w:p>
    <w:p w14:paraId="309044C8">
      <w:r>
        <w:t>Your account will be deactivated after admin review. You will no longer be able to access inventory or reservations.</w:t>
      </w:r>
    </w:p>
    <w:p w14:paraId="5D1C0684">
      <w:r>
        <w:t>Your browser does not support notifications</w:t>
      </w:r>
    </w:p>
    <w:p w14:paraId="06A7449E">
      <w:r>
        <w:t>Your browser does not support service workers</w:t>
      </w:r>
    </w:p>
    <w:p w14:paraId="0E90B468">
      <w:r>
        <w:t>Your e-mail</w:t>
      </w:r>
    </w:p>
    <w:p w14:paraId="3A49FFF9">
      <w:r>
        <w:t>Your email is not verified. Please check your inbox for the verification code.</w:t>
      </w:r>
    </w:p>
    <w:p w14:paraId="0371CA61">
      <w:r>
        <w:t>[firebase-messaging-sw.js] Notification clicked</w:t>
      </w:r>
    </w:p>
    <w:p w14:paraId="1A06BD5E">
      <w:r>
        <w:t>[firebase-messaging-sw.js] Received background message</w:t>
      </w:r>
    </w:p>
    <w:p w14:paraId="543E8068">
      <w:r>
        <w:t>accessibility to main roads</w:t>
      </w:r>
    </w:p>
    <w:p w14:paraId="331B1401">
      <w:r>
        <w:t>building materials</w:t>
      </w:r>
    </w:p>
    <w:p w14:paraId="21B3B8D7">
      <w:r>
        <w:t>commercial interest</w:t>
      </w:r>
    </w:p>
    <w:p w14:paraId="2C963CC4">
      <w:r>
        <w:t>distance from workplaces</w:t>
      </w:r>
    </w:p>
    <w:p w14:paraId="391168DB">
      <w:r>
        <w:t>e.g., St. George School, Addis Ababa University</w:t>
      </w:r>
    </w:p>
    <w:p w14:paraId="2028FD43">
      <w:r>
        <w:t>e.g., Swimming Pool, Gym, Parking</w:t>
      </w:r>
    </w:p>
    <w:p w14:paraId="6288D349">
      <w:r>
        <w:t>emergency and security systems</w:t>
      </w:r>
    </w:p>
    <w:p w14:paraId="41969CC4">
      <w:r>
        <w:t>has been sold.</w:t>
      </w:r>
    </w:p>
    <w:p w14:paraId="0E68329A">
      <w:r>
        <w:t>has expired.</w:t>
      </w:r>
    </w:p>
    <w:p w14:paraId="5A1B2004">
      <w:r>
        <w:t>hero bg</w:t>
      </w:r>
    </w:p>
    <w:p w14:paraId="1FAE6DB1">
      <w:r>
        <w:t>is pending approval.</w:t>
      </w:r>
    </w:p>
    <w:p w14:paraId="1CA2BDEB">
      <w:r>
        <w:t>leaflet-bar leaflet-control</w:t>
      </w:r>
    </w:p>
    <w:p w14:paraId="6911710E">
      <w:r>
        <w:t>look for customer testimonials</w:t>
      </w:r>
    </w:p>
    <w:p w14:paraId="268C30E7">
      <w:r>
        <w:t>natural lighting</w:t>
      </w:r>
    </w:p>
    <w:p w14:paraId="7F528684">
      <w:r>
        <w:t>noopener noreferrer</w:t>
      </w:r>
    </w:p>
    <w:p w14:paraId="68908356">
      <w:r>
        <w:t>or drag and drop</w:t>
      </w:r>
    </w:p>
    <w:p w14:paraId="5244599B">
      <w:r>
        <w:t>property value</w:t>
      </w:r>
    </w:p>
    <w:p w14:paraId="73D3D62A">
      <w:r>
        <w:t>proximity to hospitals, schools, or commercial areas</w:t>
      </w:r>
    </w:p>
    <w:p w14:paraId="445FE416">
      <w:r>
        <w:t>rental demand</w:t>
      </w:r>
    </w:p>
    <w:p w14:paraId="7C56D243">
      <w:r>
        <w:t>research their delivery track record</w:t>
      </w:r>
    </w:p>
    <w:p w14:paraId="02AB4B08">
      <w:r>
        <w:t>review previous projects</w:t>
      </w:r>
    </w:p>
    <w:p w14:paraId="131D4EF9">
      <w:r>
        <w:t>structural durability</w:t>
      </w:r>
    </w:p>
    <w:p w14:paraId="6F68EB9B">
      <w:r>
        <w:t>the community you’ll become part of</w:t>
      </w:r>
    </w:p>
    <w:p w14:paraId="2C19E89A">
      <w:r>
        <w:t>the type of property that suits you</w:t>
      </w:r>
    </w:p>
    <w:p w14:paraId="6FED42D0">
      <w:r>
        <w:t>transportation availability</w:t>
      </w:r>
    </w:p>
    <w:p w14:paraId="06E38DA8">
      <w:r>
        <w:t>should be used within</w:t>
      </w:r>
    </w:p>
    <w:p w14:paraId="103C0DDD">
      <w:r>
        <w:t>userId, title, and body are required</w:t>
      </w:r>
    </w:p>
    <w:p w14:paraId="1E295067">
      <w:r>
        <w:t>userIds, title, and body are required</w:t>
      </w:r>
    </w:p>
    <w:p w14:paraId="51571A46">
      <w:r>
        <w:t>verify your email</w:t>
      </w:r>
    </w:p>
    <w:p w14:paraId="4C5DCD1B">
      <w:r>
        <w:t>was cancelled.</w:t>
      </w:r>
    </w:p>
    <w:p w14:paraId="1AD8FBCF">
      <w:r>
        <w:t>was confirmed.</w:t>
      </w:r>
    </w:p>
    <w:p w14:paraId="651A1473">
      <w:r>
        <w:t>water and electrical systems</w:t>
      </w:r>
    </w:p>
    <w:p w14:paraId="54DCDDBC">
      <w:r>
        <w:t>your daily routines and comfort</w:t>
      </w:r>
    </w:p>
    <w:p w14:paraId="62CA8FA1">
      <w:r>
        <w:t>About Us</w:t>
      </w:r>
    </w:p>
    <w:p w14:paraId="612682E1">
      <w:r>
        <w:t>Notifications enabled successfully!</w:t>
      </w:r>
    </w:p>
    <w:p w14:paraId="42181823">
      <w:r>
        <w:t>Virtual Tour</w:t>
      </w:r>
    </w:p>
    <w:p w14:paraId="49E93C79">
      <w:r>
        <w:t>Overview</w:t>
      </w:r>
    </w:p>
    <w:p w14:paraId="45798319">
      <w:r>
        <w:t>Video Tour</w:t>
      </w:r>
    </w:p>
    <w:p w14:paraId="52D7377A">
      <w:r>
        <w:t>Push Notifications Test</w:t>
      </w:r>
    </w:p>
    <w:p w14:paraId="43827D9E">
      <w:r>
        <w:t>Starting notification enable process...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63FED5"/>
    <w:rsid w:val="7FBF6C61"/>
    <w:rsid w:val="BE7D09BE"/>
    <w:rsid w:val="E75EB7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10</TotalTime>
  <ScaleCrop>false</ScaleCrop>
  <LinksUpToDate>false</LinksUpToDate>
  <CharactersWithSpaces>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beshir</cp:lastModifiedBy>
  <dcterms:modified xsi:type="dcterms:W3CDTF">2026-03-25T15:18:44Z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D9D718A9E75122AC7AD2C369313F91DB_42</vt:lpwstr>
  </property>
</Properties>
</file>